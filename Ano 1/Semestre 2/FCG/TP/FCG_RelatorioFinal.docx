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219C88" w14:textId="0FEFC6DE" w:rsidR="003312ED" w:rsidRPr="00D14769" w:rsidRDefault="002E0A33">
      <w:pPr>
        <w:pStyle w:val="Title"/>
        <w:rPr>
          <w:lang w:val="pt-PT"/>
        </w:rPr>
      </w:pPr>
      <w:r>
        <w:rPr>
          <w:lang w:val="pt-PT"/>
        </w:rPr>
        <w:t>&lt;</w:t>
      </w:r>
      <w:r w:rsidR="001663B7" w:rsidRPr="00D14769">
        <w:rPr>
          <w:lang w:val="pt-PT"/>
        </w:rPr>
        <w:t>Nome do Aluno</w:t>
      </w:r>
      <w:r>
        <w:rPr>
          <w:lang w:val="pt-PT"/>
        </w:rPr>
        <w:t>&gt;</w:t>
      </w:r>
    </w:p>
    <w:p w14:paraId="6B7EFD0C" w14:textId="0EA0BB56" w:rsidR="003312ED" w:rsidRPr="00D14769" w:rsidRDefault="002E0A33">
      <w:pPr>
        <w:pStyle w:val="Subtitle"/>
        <w:rPr>
          <w:lang w:val="pt-PT"/>
        </w:rPr>
      </w:pPr>
      <w:r>
        <w:rPr>
          <w:lang w:val="pt-PT"/>
        </w:rPr>
        <w:t>&lt;</w:t>
      </w:r>
      <w:r w:rsidR="001663B7" w:rsidRPr="00D14769">
        <w:rPr>
          <w:lang w:val="pt-PT"/>
        </w:rPr>
        <w:t>Número do Aluno</w:t>
      </w:r>
      <w:r>
        <w:rPr>
          <w:lang w:val="pt-PT"/>
        </w:rPr>
        <w:t>&gt;</w:t>
      </w:r>
    </w:p>
    <w:p w14:paraId="01BEA814" w14:textId="77777777" w:rsidR="00D301C6" w:rsidRDefault="00D301C6" w:rsidP="00D301C6">
      <w:pPr>
        <w:rPr>
          <w:lang w:val="pt-PT"/>
        </w:rPr>
      </w:pPr>
    </w:p>
    <w:tbl>
      <w:tblPr>
        <w:tblStyle w:val="TipTable"/>
        <w:tblW w:w="5000" w:type="pct"/>
        <w:tblLook w:val="04A0" w:firstRow="1" w:lastRow="0" w:firstColumn="1" w:lastColumn="0" w:noHBand="0" w:noVBand="1"/>
        <w:tblDescription w:val="Layout table"/>
      </w:tblPr>
      <w:tblGrid>
        <w:gridCol w:w="577"/>
        <w:gridCol w:w="8783"/>
      </w:tblGrid>
      <w:tr w:rsidR="00A57C14" w:rsidRPr="00762200" w14:paraId="1FBA7755" w14:textId="77777777" w:rsidTr="009569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" w:type="pct"/>
          </w:tcPr>
          <w:p w14:paraId="0A42BE57" w14:textId="77777777" w:rsidR="00A57C14" w:rsidRPr="008C597C" w:rsidRDefault="00A57C14" w:rsidP="0095690B">
            <w:pPr>
              <w:rPr>
                <w:lang w:val="en-GB"/>
              </w:rPr>
            </w:pPr>
            <w:r w:rsidRPr="00D14769">
              <w:rPr>
                <w:noProof/>
                <w:lang w:val="pt-PT" w:eastAsia="pt-PT"/>
              </w:rPr>
              <mc:AlternateContent>
                <mc:Choice Requires="wpg">
                  <w:drawing>
                    <wp:inline distT="0" distB="0" distL="0" distR="0" wp14:anchorId="569AEAF4" wp14:editId="10347E9E">
                      <wp:extent cx="141605" cy="141605"/>
                      <wp:effectExtent l="0" t="0" r="0" b="0"/>
                      <wp:docPr id="7" name="Group 5" descr="Tip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1605" cy="141605"/>
                                <a:chOff x="0" y="0"/>
                                <a:chExt cx="141605" cy="141605"/>
                              </a:xfrm>
                            </wpg:grpSpPr>
                            <wps:wsp>
                              <wps:cNvPr id="8" name="Rectangle 8" descr="Blue rectangle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41605" cy="1416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>
                                    <a:lumMod val="75000"/>
                                  </a:schemeClr>
                                </a:solidFill>
                                <a:ln w="0">
                                  <a:noFill/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" name="Freeform 9" descr="Information icon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58420" y="22225"/>
                                  <a:ext cx="24765" cy="97155"/>
                                </a:xfrm>
                                <a:custGeom>
                                  <a:avLst/>
                                  <a:gdLst>
                                    <a:gd name="T0" fmla="*/ 30 w 541"/>
                                    <a:gd name="T1" fmla="*/ 791 h 2151"/>
                                    <a:gd name="T2" fmla="*/ 511 w 541"/>
                                    <a:gd name="T3" fmla="*/ 791 h 2151"/>
                                    <a:gd name="T4" fmla="*/ 511 w 541"/>
                                    <a:gd name="T5" fmla="*/ 2151 h 2151"/>
                                    <a:gd name="T6" fmla="*/ 30 w 541"/>
                                    <a:gd name="T7" fmla="*/ 2151 h 2151"/>
                                    <a:gd name="T8" fmla="*/ 30 w 541"/>
                                    <a:gd name="T9" fmla="*/ 791 h 2151"/>
                                    <a:gd name="T10" fmla="*/ 271 w 541"/>
                                    <a:gd name="T11" fmla="*/ 0 h 2151"/>
                                    <a:gd name="T12" fmla="*/ 311 w 541"/>
                                    <a:gd name="T13" fmla="*/ 3 h 2151"/>
                                    <a:gd name="T14" fmla="*/ 349 w 541"/>
                                    <a:gd name="T15" fmla="*/ 11 h 2151"/>
                                    <a:gd name="T16" fmla="*/ 384 w 541"/>
                                    <a:gd name="T17" fmla="*/ 26 h 2151"/>
                                    <a:gd name="T18" fmla="*/ 418 w 541"/>
                                    <a:gd name="T19" fmla="*/ 44 h 2151"/>
                                    <a:gd name="T20" fmla="*/ 447 w 541"/>
                                    <a:gd name="T21" fmla="*/ 66 h 2151"/>
                                    <a:gd name="T22" fmla="*/ 475 w 541"/>
                                    <a:gd name="T23" fmla="*/ 93 h 2151"/>
                                    <a:gd name="T24" fmla="*/ 497 w 541"/>
                                    <a:gd name="T25" fmla="*/ 123 h 2151"/>
                                    <a:gd name="T26" fmla="*/ 516 w 541"/>
                                    <a:gd name="T27" fmla="*/ 157 h 2151"/>
                                    <a:gd name="T28" fmla="*/ 530 w 541"/>
                                    <a:gd name="T29" fmla="*/ 193 h 2151"/>
                                    <a:gd name="T30" fmla="*/ 538 w 541"/>
                                    <a:gd name="T31" fmla="*/ 230 h 2151"/>
                                    <a:gd name="T32" fmla="*/ 541 w 541"/>
                                    <a:gd name="T33" fmla="*/ 270 h 2151"/>
                                    <a:gd name="T34" fmla="*/ 538 w 541"/>
                                    <a:gd name="T35" fmla="*/ 310 h 2151"/>
                                    <a:gd name="T36" fmla="*/ 530 w 541"/>
                                    <a:gd name="T37" fmla="*/ 347 h 2151"/>
                                    <a:gd name="T38" fmla="*/ 516 w 541"/>
                                    <a:gd name="T39" fmla="*/ 384 h 2151"/>
                                    <a:gd name="T40" fmla="*/ 497 w 541"/>
                                    <a:gd name="T41" fmla="*/ 417 h 2151"/>
                                    <a:gd name="T42" fmla="*/ 475 w 541"/>
                                    <a:gd name="T43" fmla="*/ 447 h 2151"/>
                                    <a:gd name="T44" fmla="*/ 447 w 541"/>
                                    <a:gd name="T45" fmla="*/ 474 h 2151"/>
                                    <a:gd name="T46" fmla="*/ 418 w 541"/>
                                    <a:gd name="T47" fmla="*/ 496 h 2151"/>
                                    <a:gd name="T48" fmla="*/ 384 w 541"/>
                                    <a:gd name="T49" fmla="*/ 515 h 2151"/>
                                    <a:gd name="T50" fmla="*/ 349 w 541"/>
                                    <a:gd name="T51" fmla="*/ 529 h 2151"/>
                                    <a:gd name="T52" fmla="*/ 311 w 541"/>
                                    <a:gd name="T53" fmla="*/ 538 h 2151"/>
                                    <a:gd name="T54" fmla="*/ 271 w 541"/>
                                    <a:gd name="T55" fmla="*/ 540 h 2151"/>
                                    <a:gd name="T56" fmla="*/ 231 w 541"/>
                                    <a:gd name="T57" fmla="*/ 538 h 2151"/>
                                    <a:gd name="T58" fmla="*/ 193 w 541"/>
                                    <a:gd name="T59" fmla="*/ 529 h 2151"/>
                                    <a:gd name="T60" fmla="*/ 157 w 541"/>
                                    <a:gd name="T61" fmla="*/ 515 h 2151"/>
                                    <a:gd name="T62" fmla="*/ 125 w 541"/>
                                    <a:gd name="T63" fmla="*/ 496 h 2151"/>
                                    <a:gd name="T64" fmla="*/ 94 w 541"/>
                                    <a:gd name="T65" fmla="*/ 474 h 2151"/>
                                    <a:gd name="T66" fmla="*/ 68 w 541"/>
                                    <a:gd name="T67" fmla="*/ 447 h 2151"/>
                                    <a:gd name="T68" fmla="*/ 44 w 541"/>
                                    <a:gd name="T69" fmla="*/ 417 h 2151"/>
                                    <a:gd name="T70" fmla="*/ 26 w 541"/>
                                    <a:gd name="T71" fmla="*/ 384 h 2151"/>
                                    <a:gd name="T72" fmla="*/ 13 w 541"/>
                                    <a:gd name="T73" fmla="*/ 347 h 2151"/>
                                    <a:gd name="T74" fmla="*/ 3 w 541"/>
                                    <a:gd name="T75" fmla="*/ 310 h 2151"/>
                                    <a:gd name="T76" fmla="*/ 0 w 541"/>
                                    <a:gd name="T77" fmla="*/ 270 h 2151"/>
                                    <a:gd name="T78" fmla="*/ 3 w 541"/>
                                    <a:gd name="T79" fmla="*/ 230 h 2151"/>
                                    <a:gd name="T80" fmla="*/ 13 w 541"/>
                                    <a:gd name="T81" fmla="*/ 193 h 2151"/>
                                    <a:gd name="T82" fmla="*/ 26 w 541"/>
                                    <a:gd name="T83" fmla="*/ 157 h 2151"/>
                                    <a:gd name="T84" fmla="*/ 44 w 541"/>
                                    <a:gd name="T85" fmla="*/ 123 h 2151"/>
                                    <a:gd name="T86" fmla="*/ 68 w 541"/>
                                    <a:gd name="T87" fmla="*/ 93 h 2151"/>
                                    <a:gd name="T88" fmla="*/ 94 w 541"/>
                                    <a:gd name="T89" fmla="*/ 66 h 2151"/>
                                    <a:gd name="T90" fmla="*/ 125 w 541"/>
                                    <a:gd name="T91" fmla="*/ 44 h 2151"/>
                                    <a:gd name="T92" fmla="*/ 157 w 541"/>
                                    <a:gd name="T93" fmla="*/ 26 h 2151"/>
                                    <a:gd name="T94" fmla="*/ 193 w 541"/>
                                    <a:gd name="T95" fmla="*/ 11 h 2151"/>
                                    <a:gd name="T96" fmla="*/ 231 w 541"/>
                                    <a:gd name="T97" fmla="*/ 3 h 2151"/>
                                    <a:gd name="T98" fmla="*/ 271 w 541"/>
                                    <a:gd name="T99" fmla="*/ 0 h 215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</a:cxnLst>
                                  <a:rect l="0" t="0" r="r" b="b"/>
                                  <a:pathLst>
                                    <a:path w="541" h="2151">
                                      <a:moveTo>
                                        <a:pt x="30" y="791"/>
                                      </a:moveTo>
                                      <a:lnTo>
                                        <a:pt x="511" y="791"/>
                                      </a:lnTo>
                                      <a:lnTo>
                                        <a:pt x="511" y="2151"/>
                                      </a:lnTo>
                                      <a:lnTo>
                                        <a:pt x="30" y="2151"/>
                                      </a:lnTo>
                                      <a:lnTo>
                                        <a:pt x="30" y="791"/>
                                      </a:lnTo>
                                      <a:close/>
                                      <a:moveTo>
                                        <a:pt x="271" y="0"/>
                                      </a:moveTo>
                                      <a:lnTo>
                                        <a:pt x="311" y="3"/>
                                      </a:lnTo>
                                      <a:lnTo>
                                        <a:pt x="349" y="11"/>
                                      </a:lnTo>
                                      <a:lnTo>
                                        <a:pt x="384" y="26"/>
                                      </a:lnTo>
                                      <a:lnTo>
                                        <a:pt x="418" y="44"/>
                                      </a:lnTo>
                                      <a:lnTo>
                                        <a:pt x="447" y="66"/>
                                      </a:lnTo>
                                      <a:lnTo>
                                        <a:pt x="475" y="93"/>
                                      </a:lnTo>
                                      <a:lnTo>
                                        <a:pt x="497" y="123"/>
                                      </a:lnTo>
                                      <a:lnTo>
                                        <a:pt x="516" y="157"/>
                                      </a:lnTo>
                                      <a:lnTo>
                                        <a:pt x="530" y="193"/>
                                      </a:lnTo>
                                      <a:lnTo>
                                        <a:pt x="538" y="230"/>
                                      </a:lnTo>
                                      <a:lnTo>
                                        <a:pt x="541" y="270"/>
                                      </a:lnTo>
                                      <a:lnTo>
                                        <a:pt x="538" y="310"/>
                                      </a:lnTo>
                                      <a:lnTo>
                                        <a:pt x="530" y="347"/>
                                      </a:lnTo>
                                      <a:lnTo>
                                        <a:pt x="516" y="384"/>
                                      </a:lnTo>
                                      <a:lnTo>
                                        <a:pt x="497" y="417"/>
                                      </a:lnTo>
                                      <a:lnTo>
                                        <a:pt x="475" y="447"/>
                                      </a:lnTo>
                                      <a:lnTo>
                                        <a:pt x="447" y="474"/>
                                      </a:lnTo>
                                      <a:lnTo>
                                        <a:pt x="418" y="496"/>
                                      </a:lnTo>
                                      <a:lnTo>
                                        <a:pt x="384" y="515"/>
                                      </a:lnTo>
                                      <a:lnTo>
                                        <a:pt x="349" y="529"/>
                                      </a:lnTo>
                                      <a:lnTo>
                                        <a:pt x="311" y="538"/>
                                      </a:lnTo>
                                      <a:lnTo>
                                        <a:pt x="271" y="540"/>
                                      </a:lnTo>
                                      <a:lnTo>
                                        <a:pt x="231" y="538"/>
                                      </a:lnTo>
                                      <a:lnTo>
                                        <a:pt x="193" y="529"/>
                                      </a:lnTo>
                                      <a:lnTo>
                                        <a:pt x="157" y="515"/>
                                      </a:lnTo>
                                      <a:lnTo>
                                        <a:pt x="125" y="496"/>
                                      </a:lnTo>
                                      <a:lnTo>
                                        <a:pt x="94" y="474"/>
                                      </a:lnTo>
                                      <a:lnTo>
                                        <a:pt x="68" y="447"/>
                                      </a:lnTo>
                                      <a:lnTo>
                                        <a:pt x="44" y="417"/>
                                      </a:lnTo>
                                      <a:lnTo>
                                        <a:pt x="26" y="384"/>
                                      </a:lnTo>
                                      <a:lnTo>
                                        <a:pt x="13" y="347"/>
                                      </a:lnTo>
                                      <a:lnTo>
                                        <a:pt x="3" y="310"/>
                                      </a:lnTo>
                                      <a:lnTo>
                                        <a:pt x="0" y="270"/>
                                      </a:lnTo>
                                      <a:lnTo>
                                        <a:pt x="3" y="230"/>
                                      </a:lnTo>
                                      <a:lnTo>
                                        <a:pt x="13" y="193"/>
                                      </a:lnTo>
                                      <a:lnTo>
                                        <a:pt x="26" y="157"/>
                                      </a:lnTo>
                                      <a:lnTo>
                                        <a:pt x="44" y="123"/>
                                      </a:lnTo>
                                      <a:lnTo>
                                        <a:pt x="68" y="93"/>
                                      </a:lnTo>
                                      <a:lnTo>
                                        <a:pt x="94" y="66"/>
                                      </a:lnTo>
                                      <a:lnTo>
                                        <a:pt x="125" y="44"/>
                                      </a:lnTo>
                                      <a:lnTo>
                                        <a:pt x="157" y="26"/>
                                      </a:lnTo>
                                      <a:lnTo>
                                        <a:pt x="193" y="11"/>
                                      </a:lnTo>
                                      <a:lnTo>
                                        <a:pt x="231" y="3"/>
                                      </a:lnTo>
                                      <a:lnTo>
                                        <a:pt x="27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E0490E3" id="Group 5" o:spid="_x0000_s1026" alt="Tip icon" style="width:11.15pt;height:11.15pt;mso-position-horizontal-relative:char;mso-position-vertical-relative:line" coordsize="141605,1416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">
                      <v:rect id="Rectangle 8" o:spid="_x0000_s1027" alt="Blue rectangle" style="position:absolute;width:141605;height:1416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YvAa78A&#10;AADaAAAADwAAAGRycy9kb3ducmV2LnhtbERPW2vCMBR+F/wP4Qh709QiW6lGEUEYCGPz8uDboTm2&#10;xeYkJFnb/fvlYbDHj+++2Y2mEz350FpWsFxkIIgrq1uuFVwvx3kBIkRkjZ1lUvBDAXbb6WSDpbYD&#10;f1F/jrVIIRxKVNDE6EopQ9WQwbCwjjhxD+sNxgR9LbXHIYWbTuZZ9ioNtpwaGnR0aKh6nr+NghN+&#10;8BX7RyuLt888c9TdV+6m1Mts3K9BRBrjv/jP/a4VpK3pSroBcvsL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5i8BrvwAAANoAAAAPAAAAAAAAAAAAAAAAAJgCAABkcnMvZG93bnJl&#10;di54bWxQSwUGAAAAAAQABAD1AAAAhAMAAAAA&#10;" fillcolor="#2e74b5 [2404]" stroked="f" strokeweight="0"/>
                      <v:shape id="Freeform 9" o:spid="_x0000_s1028" alt="Information icon" style="position:absolute;left:58420;top:22225;width:24765;height:97155;visibility:visible;mso-wrap-style:square;v-text-anchor:top" coordsize="541,21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FsOscQA&#10;AADaAAAADwAAAGRycy9kb3ducmV2LnhtbESPQWvCQBSE74X+h+UVems2emg0zSpSKOhBtJreX7Ov&#10;STT7NmZXE/vruwXB4zAz3zDZfDCNuFDnassKRlEMgriwuuZSQb7/eJmAcB5ZY2OZFFzJwXz2+JBh&#10;qm3Pn3TZ+VIECLsUFVTet6mUrqjIoItsSxy8H9sZ9EF2pdQd9gFuGjmO41dpsOawUGFL7xUVx93Z&#10;KNh828Pv/rQtm69Vm1u9LpJtMlHq+WlYvIHwNPh7+NZeagVT+L8SboCc/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xbDrHEAAAA2gAAAA8AAAAAAAAAAAAAAAAAmAIAAGRycy9k&#10;b3ducmV2LnhtbFBLBQYAAAAABAAEAPUAAACJAwAAAAA=&#10;" path="m30,791r481,l511,2151r-481,l30,791xm271,r40,3l349,11r35,15l418,44r29,22l475,93r22,30l516,157r14,36l538,230r3,40l538,310r-8,37l516,384r-19,33l475,447r-28,27l418,496r-34,19l349,529r-38,9l271,540r-40,-2l193,529,157,515,125,496,94,474,68,447,44,417,26,384,13,347,3,310,,270,3,230,13,193,26,157,44,123,68,93,94,66,125,44,157,26,193,11,231,3,271,xe" stroked="f" strokeweight="0">
                        <v:path arrowok="t" o:connecttype="custom" o:connectlocs="1373,35727;23392,35727;23392,97155;1373,97155;1373,35727;12405,0;14236,136;15976,497;17578,1174;19135,1987;20462,2981;21744,4201;22751,5556;23621,7091;24261,8717;24628,10388;24765,12195;24628,14002;24261,15673;23621,17344;22751,18835;21744,20190;20462,21409;19135,22403;17578,23261;15976,23894;14236,24300;12405,24390;10574,24300;8835,23894;7187,23261;5722,22403;4303,21409;3113,20190;2014,18835;1190,17344;595,15673;137,14002;0,12195;137,10388;595,8717;1190,7091;2014,5556;3113,4201;4303,2981;5722,1987;7187,1174;8835,497;10574,136;12405,0" o:connectangles="0,0,0,0,0,0,0,0,0,0,0,0,0,0,0,0,0,0,0,0,0,0,0,0,0,0,0,0,0,0,0,0,0,0,0,0,0,0,0,0,0,0,0,0,0,0,0,0,0,0"/>
                        <o:lock v:ext="edit" verticies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692" w:type="pct"/>
          </w:tcPr>
          <w:p w14:paraId="3D8CD67E" w14:textId="77777777" w:rsidR="00A57C14" w:rsidRDefault="00A57C14" w:rsidP="0095690B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 xml:space="preserve">Preencha os quadros seguintes com muito cuidado e atenção. </w:t>
            </w:r>
          </w:p>
          <w:p w14:paraId="5F0D63CC" w14:textId="39C396FD" w:rsidR="00A57C14" w:rsidRPr="00EE1A1B" w:rsidRDefault="00A57C14" w:rsidP="00A57C14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 xml:space="preserve">O facto de não indicar aqui algum elemento pedido pode implicar que o mesmo </w:t>
            </w:r>
            <w:r w:rsidR="00E72282">
              <w:rPr>
                <w:lang w:val="pt-PT"/>
              </w:rPr>
              <w:t xml:space="preserve">venha </w:t>
            </w:r>
            <w:r>
              <w:rPr>
                <w:lang w:val="pt-PT"/>
              </w:rPr>
              <w:t>não a ser valorizado</w:t>
            </w:r>
          </w:p>
        </w:tc>
      </w:tr>
    </w:tbl>
    <w:p w14:paraId="4F80B2C6" w14:textId="77777777" w:rsidR="003312ED" w:rsidRPr="00D14769" w:rsidRDefault="00D14769">
      <w:pPr>
        <w:pStyle w:val="Heading1"/>
        <w:rPr>
          <w:lang w:val="pt-PT"/>
        </w:rPr>
      </w:pPr>
      <w:r w:rsidRPr="00D14769">
        <w:rPr>
          <w:lang w:val="pt-PT"/>
        </w:rPr>
        <w:t>MODELAÇÃO</w:t>
      </w:r>
    </w:p>
    <w:tbl>
      <w:tblPr>
        <w:tblStyle w:val="ProjectScopeTable"/>
        <w:tblW w:w="5000" w:type="pct"/>
        <w:tblLook w:val="04A0" w:firstRow="1" w:lastRow="0" w:firstColumn="1" w:lastColumn="0" w:noHBand="0" w:noVBand="1"/>
        <w:tblDescription w:val="Table to enter Name, Title, and Date"/>
      </w:tblPr>
      <w:tblGrid>
        <w:gridCol w:w="3594"/>
        <w:gridCol w:w="1221"/>
        <w:gridCol w:w="1698"/>
        <w:gridCol w:w="1401"/>
        <w:gridCol w:w="1436"/>
      </w:tblGrid>
      <w:tr w:rsidR="00873D36" w:rsidRPr="00D14769" w14:paraId="057D3981" w14:textId="77777777" w:rsidTr="00873D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000" w:type="pct"/>
            <w:gridSpan w:val="5"/>
          </w:tcPr>
          <w:p w14:paraId="175726EE" w14:textId="77777777" w:rsidR="00873D36" w:rsidRPr="00D14769" w:rsidRDefault="00873D36" w:rsidP="00873D36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MODELAÇÃO</w:t>
            </w:r>
            <w:r w:rsidR="00F77922">
              <w:rPr>
                <w:lang w:val="pt-PT"/>
              </w:rPr>
              <w:t xml:space="preserve"> (30%)</w:t>
            </w:r>
          </w:p>
        </w:tc>
      </w:tr>
      <w:tr w:rsidR="00D14769" w:rsidRPr="00762200" w14:paraId="1DEB0380" w14:textId="77777777" w:rsidTr="008C597C">
        <w:tc>
          <w:tcPr>
            <w:tcW w:w="1922" w:type="pct"/>
            <w:vMerge w:val="restart"/>
          </w:tcPr>
          <w:p w14:paraId="3013B074" w14:textId="69EB12B5" w:rsidR="00E01FDD" w:rsidRDefault="00D14769" w:rsidP="00D14769">
            <w:pPr>
              <w:rPr>
                <w:lang w:val="pt-PT"/>
              </w:rPr>
            </w:pPr>
            <w:r w:rsidRPr="00D14769">
              <w:rPr>
                <w:lang w:val="pt-PT"/>
              </w:rPr>
              <w:t>I</w:t>
            </w:r>
            <w:r>
              <w:rPr>
                <w:lang w:val="pt-PT"/>
              </w:rPr>
              <w:t>dentifique o nome dos</w:t>
            </w:r>
            <w:r w:rsidRPr="00D14769">
              <w:rPr>
                <w:lang w:val="pt-PT"/>
              </w:rPr>
              <w:t xml:space="preserve"> </w:t>
            </w:r>
            <w:r w:rsidRPr="00D301C6">
              <w:rPr>
                <w:u w:val="single"/>
                <w:lang w:val="pt-PT"/>
              </w:rPr>
              <w:t>5 objetos mais complexos construídos com recurso a malhas</w:t>
            </w:r>
            <w:r w:rsidR="00E01FDD">
              <w:rPr>
                <w:lang w:val="pt-PT"/>
              </w:rPr>
              <w:t>, usando a seguinte estrutura &lt;Nome da Coleção / Nome do Objeto&gt;</w:t>
            </w:r>
          </w:p>
          <w:p w14:paraId="7E651A85" w14:textId="77777777" w:rsidR="00D14769" w:rsidRPr="00D14769" w:rsidRDefault="00E01FDD" w:rsidP="00E01FDD">
            <w:pPr>
              <w:rPr>
                <w:lang w:val="pt-PT"/>
              </w:rPr>
            </w:pPr>
            <w:r>
              <w:rPr>
                <w:lang w:val="pt-PT"/>
              </w:rPr>
              <w:t>N</w:t>
            </w:r>
            <w:r w:rsidR="00D14769">
              <w:rPr>
                <w:lang w:val="pt-PT"/>
              </w:rPr>
              <w:t>ão deve incluir elementos importados e que não tenha</w:t>
            </w:r>
            <w:r w:rsidR="00873D36">
              <w:rPr>
                <w:lang w:val="pt-PT"/>
              </w:rPr>
              <w:t>m</w:t>
            </w:r>
            <w:r w:rsidR="00D14769">
              <w:rPr>
                <w:lang w:val="pt-PT"/>
              </w:rPr>
              <w:t xml:space="preserve"> sido construídos por si, no Blender</w:t>
            </w:r>
          </w:p>
        </w:tc>
        <w:tc>
          <w:tcPr>
            <w:tcW w:w="3078" w:type="pct"/>
            <w:gridSpan w:val="4"/>
          </w:tcPr>
          <w:p w14:paraId="07B74BFE" w14:textId="77777777" w:rsidR="00D14769" w:rsidRPr="00D14769" w:rsidRDefault="00873D36">
            <w:pPr>
              <w:rPr>
                <w:lang w:val="pt-PT"/>
              </w:rPr>
            </w:pPr>
            <w:r>
              <w:rPr>
                <w:lang w:val="pt-PT"/>
              </w:rPr>
              <w:t>&lt;Nome da Coleção / Nome do Objeto&gt;</w:t>
            </w:r>
          </w:p>
        </w:tc>
      </w:tr>
      <w:tr w:rsidR="00D14769" w:rsidRPr="00762200" w14:paraId="6B256B60" w14:textId="77777777" w:rsidTr="008C597C">
        <w:tc>
          <w:tcPr>
            <w:tcW w:w="1922" w:type="pct"/>
            <w:vMerge/>
          </w:tcPr>
          <w:p w14:paraId="5BF21021" w14:textId="77777777" w:rsidR="00D14769" w:rsidRPr="00D14769" w:rsidRDefault="00D14769">
            <w:pPr>
              <w:rPr>
                <w:lang w:val="pt-PT"/>
              </w:rPr>
            </w:pPr>
          </w:p>
        </w:tc>
        <w:tc>
          <w:tcPr>
            <w:tcW w:w="3078" w:type="pct"/>
            <w:gridSpan w:val="4"/>
          </w:tcPr>
          <w:p w14:paraId="70619887" w14:textId="77777777" w:rsidR="00D14769" w:rsidRPr="00D14769" w:rsidRDefault="00D14769">
            <w:pPr>
              <w:rPr>
                <w:lang w:val="pt-PT"/>
              </w:rPr>
            </w:pPr>
          </w:p>
        </w:tc>
      </w:tr>
      <w:tr w:rsidR="00D14769" w:rsidRPr="00762200" w14:paraId="23218232" w14:textId="77777777" w:rsidTr="008C597C">
        <w:tc>
          <w:tcPr>
            <w:tcW w:w="1922" w:type="pct"/>
            <w:vMerge/>
          </w:tcPr>
          <w:p w14:paraId="1595374A" w14:textId="77777777" w:rsidR="00D14769" w:rsidRPr="00D14769" w:rsidRDefault="00D14769">
            <w:pPr>
              <w:rPr>
                <w:lang w:val="pt-PT"/>
              </w:rPr>
            </w:pPr>
          </w:p>
        </w:tc>
        <w:tc>
          <w:tcPr>
            <w:tcW w:w="3078" w:type="pct"/>
            <w:gridSpan w:val="4"/>
          </w:tcPr>
          <w:p w14:paraId="1876DDA3" w14:textId="77777777" w:rsidR="00D14769" w:rsidRPr="00D14769" w:rsidRDefault="00D14769">
            <w:pPr>
              <w:rPr>
                <w:lang w:val="pt-PT"/>
              </w:rPr>
            </w:pPr>
          </w:p>
        </w:tc>
      </w:tr>
      <w:tr w:rsidR="00D14769" w:rsidRPr="00762200" w14:paraId="3FC4065D" w14:textId="77777777" w:rsidTr="008C597C">
        <w:tc>
          <w:tcPr>
            <w:tcW w:w="1922" w:type="pct"/>
            <w:vMerge/>
          </w:tcPr>
          <w:p w14:paraId="578C72AF" w14:textId="77777777" w:rsidR="00D14769" w:rsidRPr="00D14769" w:rsidRDefault="00D14769">
            <w:pPr>
              <w:rPr>
                <w:lang w:val="pt-PT"/>
              </w:rPr>
            </w:pPr>
          </w:p>
        </w:tc>
        <w:tc>
          <w:tcPr>
            <w:tcW w:w="3078" w:type="pct"/>
            <w:gridSpan w:val="4"/>
          </w:tcPr>
          <w:p w14:paraId="42187818" w14:textId="77777777" w:rsidR="00D14769" w:rsidRPr="00D14769" w:rsidRDefault="00D14769">
            <w:pPr>
              <w:rPr>
                <w:lang w:val="pt-PT"/>
              </w:rPr>
            </w:pPr>
          </w:p>
        </w:tc>
      </w:tr>
      <w:tr w:rsidR="00D14769" w:rsidRPr="00762200" w14:paraId="6C6C9D09" w14:textId="77777777" w:rsidTr="008C597C">
        <w:tc>
          <w:tcPr>
            <w:tcW w:w="1922" w:type="pct"/>
            <w:vMerge/>
          </w:tcPr>
          <w:p w14:paraId="5E34E8DD" w14:textId="77777777" w:rsidR="00D14769" w:rsidRPr="00D14769" w:rsidRDefault="00D14769">
            <w:pPr>
              <w:rPr>
                <w:lang w:val="pt-PT"/>
              </w:rPr>
            </w:pPr>
          </w:p>
        </w:tc>
        <w:tc>
          <w:tcPr>
            <w:tcW w:w="3078" w:type="pct"/>
            <w:gridSpan w:val="4"/>
          </w:tcPr>
          <w:p w14:paraId="2ED64047" w14:textId="77777777" w:rsidR="00D14769" w:rsidRPr="00D14769" w:rsidRDefault="00D14769">
            <w:pPr>
              <w:rPr>
                <w:lang w:val="pt-PT"/>
              </w:rPr>
            </w:pPr>
          </w:p>
        </w:tc>
      </w:tr>
      <w:tr w:rsidR="007C7D9B" w:rsidRPr="008C597C" w14:paraId="2371E51F" w14:textId="77777777" w:rsidTr="008C597C">
        <w:tc>
          <w:tcPr>
            <w:tcW w:w="1922" w:type="pct"/>
            <w:vMerge w:val="restart"/>
          </w:tcPr>
          <w:p w14:paraId="1DD159C8" w14:textId="6737BFD1" w:rsidR="007C7D9B" w:rsidRPr="00D14769" w:rsidRDefault="007C7D9B" w:rsidP="008C597C">
            <w:pPr>
              <w:rPr>
                <w:lang w:val="pt-PT"/>
              </w:rPr>
            </w:pPr>
            <w:r>
              <w:rPr>
                <w:lang w:val="pt-PT"/>
              </w:rPr>
              <w:t>Da lista apresentada, selecione os modificadores que usou durante o processo de modelação (mínimo: 4)</w:t>
            </w:r>
          </w:p>
        </w:tc>
        <w:tc>
          <w:tcPr>
            <w:tcW w:w="653" w:type="pct"/>
          </w:tcPr>
          <w:p w14:paraId="036E1CB6" w14:textId="77777777" w:rsidR="007C7D9B" w:rsidRPr="002E0A33" w:rsidRDefault="007C7D9B">
            <w:pPr>
              <w:rPr>
                <w:rFonts w:ascii="Lucida Sans Unicode" w:hAnsi="Lucida Sans Unicode" w:cs="Lucida Sans Unicode"/>
              </w:rPr>
            </w:pPr>
            <w:r w:rsidRPr="002E0A33">
              <w:rPr>
                <w:rFonts w:ascii="Lucida Sans Unicode" w:hAnsi="Lucida Sans Unicode" w:cs="Lucida Sans Unicode"/>
              </w:rPr>
              <w:t>□</w:t>
            </w:r>
            <w:r w:rsidRPr="002E0A33">
              <w:t xml:space="preserve"> </w:t>
            </w:r>
            <w:r w:rsidRPr="002E0A33">
              <w:rPr>
                <w:rFonts w:ascii="Lucida Sans Unicode" w:hAnsi="Lucida Sans Unicode" w:cs="Lucida Sans Unicode"/>
              </w:rPr>
              <w:t>Array</w:t>
            </w:r>
          </w:p>
          <w:p w14:paraId="3250176F" w14:textId="77777777" w:rsidR="007C7D9B" w:rsidRPr="002E0A33" w:rsidRDefault="007C7D9B" w:rsidP="008C597C">
            <w:pPr>
              <w:rPr>
                <w:rFonts w:ascii="Lucida Sans Unicode" w:hAnsi="Lucida Sans Unicode" w:cs="Lucida Sans Unicode"/>
              </w:rPr>
            </w:pPr>
            <w:r w:rsidRPr="002E0A33">
              <w:rPr>
                <w:rFonts w:ascii="Lucida Sans Unicode" w:hAnsi="Lucida Sans Unicode" w:cs="Lucida Sans Unicode"/>
              </w:rPr>
              <w:t>□ Bevel</w:t>
            </w:r>
          </w:p>
          <w:p w14:paraId="459FC255" w14:textId="2ED2C052" w:rsidR="007C7D9B" w:rsidRPr="002E0A33" w:rsidRDefault="007C7D9B" w:rsidP="008C597C">
            <w:pPr>
              <w:rPr>
                <w:rFonts w:ascii="Lucida Sans Unicode" w:hAnsi="Lucida Sans Unicode" w:cs="Lucida Sans Unicode"/>
              </w:rPr>
            </w:pPr>
            <w:r w:rsidRPr="002E0A33">
              <w:rPr>
                <w:rFonts w:ascii="Lucida Sans Unicode" w:hAnsi="Lucida Sans Unicode" w:cs="Lucida Sans Unicode"/>
              </w:rPr>
              <w:t>□ Boolean</w:t>
            </w:r>
          </w:p>
          <w:p w14:paraId="1CEF1BE2" w14:textId="77777777" w:rsidR="007C7D9B" w:rsidRPr="002E0A33" w:rsidRDefault="007C7D9B" w:rsidP="008C597C">
            <w:pPr>
              <w:rPr>
                <w:rFonts w:ascii="Lucida Sans Unicode" w:hAnsi="Lucida Sans Unicode" w:cs="Lucida Sans Unicode"/>
              </w:rPr>
            </w:pPr>
            <w:r w:rsidRPr="002E0A33">
              <w:rPr>
                <w:rFonts w:ascii="Lucida Sans Unicode" w:hAnsi="Lucida Sans Unicode" w:cs="Lucida Sans Unicode"/>
              </w:rPr>
              <w:t>□ Mask</w:t>
            </w:r>
          </w:p>
          <w:p w14:paraId="1C0D8140" w14:textId="77777777" w:rsidR="007C7D9B" w:rsidRPr="002E0A33" w:rsidRDefault="007C7D9B" w:rsidP="008C597C">
            <w:r w:rsidRPr="002E0A33">
              <w:rPr>
                <w:rFonts w:ascii="Lucida Sans Unicode" w:hAnsi="Lucida Sans Unicode" w:cs="Lucida Sans Unicode"/>
              </w:rPr>
              <w:t>□ Mirror</w:t>
            </w:r>
          </w:p>
        </w:tc>
        <w:tc>
          <w:tcPr>
            <w:tcW w:w="908" w:type="pct"/>
          </w:tcPr>
          <w:p w14:paraId="4D24270D" w14:textId="77777777" w:rsidR="007C7D9B" w:rsidRPr="00EE4B87" w:rsidRDefault="007C7D9B" w:rsidP="008C597C">
            <w:pPr>
              <w:rPr>
                <w:rFonts w:ascii="Lucida Sans Unicode" w:hAnsi="Lucida Sans Unicode" w:cs="Lucida Sans Unicode"/>
                <w:lang w:val="en-GB"/>
              </w:rPr>
            </w:pPr>
            <w:r w:rsidRPr="00EE4B87">
              <w:rPr>
                <w:rFonts w:ascii="Lucida Sans Unicode" w:hAnsi="Lucida Sans Unicode" w:cs="Lucida Sans Unicode"/>
                <w:lang w:val="en-GB"/>
              </w:rPr>
              <w:t>□ Screw</w:t>
            </w:r>
          </w:p>
          <w:p w14:paraId="7EFAFD67" w14:textId="77777777" w:rsidR="007C7D9B" w:rsidRPr="00EE4B87" w:rsidRDefault="007C7D9B" w:rsidP="008C597C">
            <w:pPr>
              <w:rPr>
                <w:rFonts w:ascii="Lucida Sans Unicode" w:hAnsi="Lucida Sans Unicode" w:cs="Lucida Sans Unicode"/>
                <w:lang w:val="en-GB"/>
              </w:rPr>
            </w:pPr>
            <w:r w:rsidRPr="00EE4B87">
              <w:rPr>
                <w:rFonts w:ascii="Lucida Sans Unicode" w:hAnsi="Lucida Sans Unicode" w:cs="Lucida Sans Unicode"/>
                <w:lang w:val="en-GB"/>
              </w:rPr>
              <w:t>□ Skin</w:t>
            </w:r>
          </w:p>
          <w:p w14:paraId="7DD856E5" w14:textId="77777777" w:rsidR="007C7D9B" w:rsidRPr="00EE4B87" w:rsidRDefault="007C7D9B" w:rsidP="008C597C">
            <w:pPr>
              <w:rPr>
                <w:rFonts w:ascii="Lucida Sans Unicode" w:hAnsi="Lucida Sans Unicode" w:cs="Lucida Sans Unicode"/>
                <w:lang w:val="en-GB"/>
              </w:rPr>
            </w:pPr>
            <w:r w:rsidRPr="00EE4B87">
              <w:rPr>
                <w:rFonts w:ascii="Lucida Sans Unicode" w:hAnsi="Lucida Sans Unicode" w:cs="Lucida Sans Unicode"/>
                <w:lang w:val="en-GB"/>
              </w:rPr>
              <w:t>□ Solidify</w:t>
            </w:r>
          </w:p>
          <w:p w14:paraId="6F8A8068" w14:textId="6628DEAE" w:rsidR="007C7D9B" w:rsidRPr="00EE4B87" w:rsidRDefault="007C7D9B" w:rsidP="008C597C">
            <w:pPr>
              <w:rPr>
                <w:rFonts w:ascii="Lucida Sans Unicode" w:hAnsi="Lucida Sans Unicode" w:cs="Lucida Sans Unicode"/>
                <w:lang w:val="en-GB"/>
              </w:rPr>
            </w:pPr>
            <w:r w:rsidRPr="00EE4B87">
              <w:rPr>
                <w:rFonts w:ascii="Lucida Sans Unicode" w:hAnsi="Lucida Sans Unicode" w:cs="Lucida Sans Unicode"/>
                <w:lang w:val="en-GB"/>
              </w:rPr>
              <w:t xml:space="preserve">□ </w:t>
            </w:r>
            <w:proofErr w:type="spellStart"/>
            <w:r w:rsidRPr="00EE4B87">
              <w:rPr>
                <w:rFonts w:ascii="Lucida Sans Unicode" w:hAnsi="Lucida Sans Unicode" w:cs="Lucida Sans Unicode"/>
                <w:lang w:val="en-GB"/>
              </w:rPr>
              <w:t>Subdiv</w:t>
            </w:r>
            <w:proofErr w:type="spellEnd"/>
            <w:r w:rsidRPr="00EE4B87">
              <w:rPr>
                <w:rFonts w:ascii="Lucida Sans Unicode" w:hAnsi="Lucida Sans Unicode" w:cs="Lucida Sans Unicode"/>
                <w:lang w:val="en-GB"/>
              </w:rPr>
              <w:t>. Surf.</w:t>
            </w:r>
          </w:p>
          <w:p w14:paraId="2F6D014E" w14:textId="77777777" w:rsidR="007C7D9B" w:rsidRPr="008C597C" w:rsidRDefault="007C7D9B" w:rsidP="008C597C">
            <w:pPr>
              <w:rPr>
                <w:rFonts w:ascii="Lucida Sans Unicode" w:hAnsi="Lucida Sans Unicode" w:cs="Lucida Sans Unicode"/>
                <w:lang w:val="en-GB"/>
              </w:rPr>
            </w:pPr>
            <w:r>
              <w:rPr>
                <w:rFonts w:ascii="Lucida Sans Unicode" w:hAnsi="Lucida Sans Unicode" w:cs="Lucida Sans Unicode"/>
                <w:lang w:val="pt-PT"/>
              </w:rPr>
              <w:t xml:space="preserve">□ </w:t>
            </w:r>
            <w:proofErr w:type="spellStart"/>
            <w:r>
              <w:rPr>
                <w:rFonts w:ascii="Lucida Sans Unicode" w:hAnsi="Lucida Sans Unicode" w:cs="Lucida Sans Unicode"/>
                <w:lang w:val="pt-PT"/>
              </w:rPr>
              <w:t>Wireframe</w:t>
            </w:r>
            <w:proofErr w:type="spellEnd"/>
          </w:p>
        </w:tc>
        <w:tc>
          <w:tcPr>
            <w:tcW w:w="749" w:type="pct"/>
          </w:tcPr>
          <w:p w14:paraId="03D7D9FE" w14:textId="77777777" w:rsidR="007C7D9B" w:rsidRDefault="007C7D9B" w:rsidP="008C597C">
            <w:pPr>
              <w:rPr>
                <w:rFonts w:ascii="Lucida Sans Unicode" w:hAnsi="Lucida Sans Unicode" w:cs="Lucida Sans Unicode"/>
                <w:lang w:val="en-GB"/>
              </w:rPr>
            </w:pPr>
            <w:r w:rsidRPr="008C597C">
              <w:rPr>
                <w:rFonts w:ascii="Lucida Sans Unicode" w:hAnsi="Lucida Sans Unicode" w:cs="Lucida Sans Unicode"/>
                <w:lang w:val="en-GB"/>
              </w:rPr>
              <w:t xml:space="preserve">□ </w:t>
            </w:r>
            <w:r>
              <w:rPr>
                <w:rFonts w:ascii="Lucida Sans Unicode" w:hAnsi="Lucida Sans Unicode" w:cs="Lucida Sans Unicode"/>
                <w:lang w:val="en-GB"/>
              </w:rPr>
              <w:t>Curve</w:t>
            </w:r>
          </w:p>
          <w:p w14:paraId="0AD291C9" w14:textId="77777777" w:rsidR="007C7D9B" w:rsidRPr="00F77922" w:rsidRDefault="007C7D9B" w:rsidP="008C597C">
            <w:pPr>
              <w:rPr>
                <w:rFonts w:ascii="Lucida Sans Unicode" w:hAnsi="Lucida Sans Unicode" w:cs="Lucida Sans Unicode"/>
                <w:lang w:val="en-GB"/>
              </w:rPr>
            </w:pPr>
            <w:r w:rsidRPr="00F77922">
              <w:rPr>
                <w:rFonts w:ascii="Lucida Sans Unicode" w:hAnsi="Lucida Sans Unicode" w:cs="Lucida Sans Unicode"/>
                <w:lang w:val="en-GB"/>
              </w:rPr>
              <w:t>□ Displace</w:t>
            </w:r>
          </w:p>
          <w:p w14:paraId="4B2F7B73" w14:textId="77777777" w:rsidR="007C7D9B" w:rsidRPr="00F77922" w:rsidRDefault="007C7D9B" w:rsidP="008C597C">
            <w:pPr>
              <w:rPr>
                <w:rFonts w:ascii="Lucida Sans Unicode" w:hAnsi="Lucida Sans Unicode" w:cs="Lucida Sans Unicode"/>
                <w:lang w:val="en-GB"/>
              </w:rPr>
            </w:pPr>
            <w:r w:rsidRPr="00F77922">
              <w:rPr>
                <w:rFonts w:ascii="Lucida Sans Unicode" w:hAnsi="Lucida Sans Unicode" w:cs="Lucida Sans Unicode"/>
                <w:lang w:val="en-GB"/>
              </w:rPr>
              <w:t>□ Hook</w:t>
            </w:r>
          </w:p>
          <w:p w14:paraId="779FC3CA" w14:textId="77777777" w:rsidR="007C7D9B" w:rsidRPr="00F77922" w:rsidRDefault="007C7D9B" w:rsidP="008C597C">
            <w:pPr>
              <w:rPr>
                <w:rFonts w:ascii="Lucida Sans Unicode" w:hAnsi="Lucida Sans Unicode" w:cs="Lucida Sans Unicode"/>
                <w:lang w:val="en-GB"/>
              </w:rPr>
            </w:pPr>
            <w:r w:rsidRPr="00F77922">
              <w:rPr>
                <w:rFonts w:ascii="Lucida Sans Unicode" w:hAnsi="Lucida Sans Unicode" w:cs="Lucida Sans Unicode"/>
                <w:lang w:val="en-GB"/>
              </w:rPr>
              <w:t>□ Lattice</w:t>
            </w:r>
          </w:p>
          <w:p w14:paraId="4727147E" w14:textId="77777777" w:rsidR="007C7D9B" w:rsidRPr="008C597C" w:rsidRDefault="007C7D9B" w:rsidP="008C597C">
            <w:pPr>
              <w:rPr>
                <w:rFonts w:ascii="Lucida Sans Unicode" w:hAnsi="Lucida Sans Unicode" w:cs="Lucida Sans Unicode"/>
                <w:lang w:val="en-GB"/>
              </w:rPr>
            </w:pPr>
            <w:r w:rsidRPr="00F77922">
              <w:rPr>
                <w:rFonts w:ascii="Lucida Sans Unicode" w:hAnsi="Lucida Sans Unicode" w:cs="Lucida Sans Unicode"/>
                <w:lang w:val="en-GB"/>
              </w:rPr>
              <w:t>□ Mesh Def.</w:t>
            </w:r>
          </w:p>
        </w:tc>
        <w:tc>
          <w:tcPr>
            <w:tcW w:w="768" w:type="pct"/>
          </w:tcPr>
          <w:p w14:paraId="414A0635" w14:textId="77777777" w:rsidR="007C7D9B" w:rsidRDefault="007C7D9B" w:rsidP="008C597C">
            <w:pPr>
              <w:rPr>
                <w:rFonts w:ascii="Lucida Sans Unicode" w:hAnsi="Lucida Sans Unicode" w:cs="Lucida Sans Unicode"/>
                <w:lang w:val="en-GB"/>
              </w:rPr>
            </w:pPr>
            <w:r w:rsidRPr="008C597C">
              <w:rPr>
                <w:rFonts w:ascii="Lucida Sans Unicode" w:hAnsi="Lucida Sans Unicode" w:cs="Lucida Sans Unicode"/>
                <w:lang w:val="en-GB"/>
              </w:rPr>
              <w:t xml:space="preserve">□ </w:t>
            </w:r>
            <w:r>
              <w:rPr>
                <w:rFonts w:ascii="Lucida Sans Unicode" w:hAnsi="Lucida Sans Unicode" w:cs="Lucida Sans Unicode"/>
                <w:lang w:val="en-GB"/>
              </w:rPr>
              <w:t>Simple D.</w:t>
            </w:r>
          </w:p>
          <w:p w14:paraId="4FDCF053" w14:textId="77777777" w:rsidR="007C7D9B" w:rsidRPr="008C597C" w:rsidRDefault="007C7D9B" w:rsidP="008C597C">
            <w:pPr>
              <w:rPr>
                <w:rFonts w:ascii="Lucida Sans Unicode" w:hAnsi="Lucida Sans Unicode" w:cs="Lucida Sans Unicode"/>
                <w:lang w:val="en-GB"/>
              </w:rPr>
            </w:pPr>
            <w:r w:rsidRPr="008C597C">
              <w:rPr>
                <w:rFonts w:ascii="Lucida Sans Unicode" w:hAnsi="Lucida Sans Unicode" w:cs="Lucida Sans Unicode"/>
                <w:lang w:val="en-GB"/>
              </w:rPr>
              <w:t>□ Smooth</w:t>
            </w:r>
          </w:p>
          <w:p w14:paraId="69FC8E85" w14:textId="77777777" w:rsidR="007C7D9B" w:rsidRPr="008C597C" w:rsidRDefault="007C7D9B" w:rsidP="008C597C">
            <w:pPr>
              <w:rPr>
                <w:rFonts w:ascii="Lucida Sans Unicode" w:hAnsi="Lucida Sans Unicode" w:cs="Lucida Sans Unicode"/>
                <w:lang w:val="en-GB"/>
              </w:rPr>
            </w:pPr>
            <w:r w:rsidRPr="008C597C">
              <w:rPr>
                <w:rFonts w:ascii="Lucida Sans Unicode" w:hAnsi="Lucida Sans Unicode" w:cs="Lucida Sans Unicode"/>
                <w:lang w:val="en-GB"/>
              </w:rPr>
              <w:t>□ Surf. D</w:t>
            </w:r>
            <w:r>
              <w:rPr>
                <w:rFonts w:ascii="Lucida Sans Unicode" w:hAnsi="Lucida Sans Unicode" w:cs="Lucida Sans Unicode"/>
                <w:lang w:val="en-GB"/>
              </w:rPr>
              <w:t>ef.</w:t>
            </w:r>
          </w:p>
          <w:p w14:paraId="18F47383" w14:textId="77777777" w:rsidR="007C7D9B" w:rsidRPr="008C597C" w:rsidRDefault="007C7D9B" w:rsidP="008C597C">
            <w:pPr>
              <w:rPr>
                <w:rFonts w:ascii="Lucida Sans Unicode" w:hAnsi="Lucida Sans Unicode" w:cs="Lucida Sans Unicode"/>
                <w:lang w:val="en-GB"/>
              </w:rPr>
            </w:pPr>
            <w:r w:rsidRPr="008C597C">
              <w:rPr>
                <w:rFonts w:ascii="Lucida Sans Unicode" w:hAnsi="Lucida Sans Unicode" w:cs="Lucida Sans Unicode"/>
                <w:lang w:val="en-GB"/>
              </w:rPr>
              <w:t>□ Warp</w:t>
            </w:r>
          </w:p>
          <w:p w14:paraId="75003158" w14:textId="77777777" w:rsidR="007C7D9B" w:rsidRPr="008C597C" w:rsidRDefault="007C7D9B" w:rsidP="008C597C">
            <w:pPr>
              <w:rPr>
                <w:rFonts w:ascii="Lucida Sans Unicode" w:hAnsi="Lucida Sans Unicode" w:cs="Lucida Sans Unicode"/>
                <w:lang w:val="en-GB"/>
              </w:rPr>
            </w:pPr>
            <w:r w:rsidRPr="008C597C">
              <w:rPr>
                <w:rFonts w:ascii="Lucida Sans Unicode" w:hAnsi="Lucida Sans Unicode" w:cs="Lucida Sans Unicode"/>
                <w:lang w:val="en-GB"/>
              </w:rPr>
              <w:t>□ Wave</w:t>
            </w:r>
          </w:p>
        </w:tc>
      </w:tr>
      <w:tr w:rsidR="007C7D9B" w:rsidRPr="008C597C" w14:paraId="551D6467" w14:textId="77777777" w:rsidTr="007C7D9B">
        <w:tc>
          <w:tcPr>
            <w:tcW w:w="1922" w:type="pct"/>
            <w:vMerge/>
          </w:tcPr>
          <w:p w14:paraId="59D1DBA0" w14:textId="77777777" w:rsidR="007C7D9B" w:rsidRDefault="007C7D9B" w:rsidP="008C597C">
            <w:pPr>
              <w:rPr>
                <w:lang w:val="pt-PT"/>
              </w:rPr>
            </w:pPr>
          </w:p>
        </w:tc>
        <w:tc>
          <w:tcPr>
            <w:tcW w:w="3078" w:type="pct"/>
            <w:gridSpan w:val="4"/>
          </w:tcPr>
          <w:p w14:paraId="469ECCA3" w14:textId="0E2725F2" w:rsidR="007C7D9B" w:rsidRPr="008C597C" w:rsidRDefault="007C7D9B" w:rsidP="008C597C">
            <w:pPr>
              <w:rPr>
                <w:rFonts w:ascii="Lucida Sans Unicode" w:hAnsi="Lucida Sans Unicode" w:cs="Lucida Sans Unicode"/>
                <w:lang w:val="en-GB"/>
              </w:rPr>
            </w:pPr>
            <w:r w:rsidRPr="008C597C">
              <w:rPr>
                <w:rFonts w:ascii="Lucida Sans Unicode" w:hAnsi="Lucida Sans Unicode" w:cs="Lucida Sans Unicode"/>
                <w:lang w:val="en-GB"/>
              </w:rPr>
              <w:t>□</w:t>
            </w:r>
            <w:r w:rsidRPr="008C597C">
              <w:rPr>
                <w:lang w:val="en-GB"/>
              </w:rPr>
              <w:t xml:space="preserve"> Outr</w:t>
            </w:r>
            <w:r>
              <w:rPr>
                <w:lang w:val="en-GB"/>
              </w:rPr>
              <w:t>o</w:t>
            </w:r>
            <w:r w:rsidRPr="008C597C">
              <w:rPr>
                <w:lang w:val="en-GB"/>
              </w:rPr>
              <w:t xml:space="preserve">s. </w:t>
            </w:r>
            <w:proofErr w:type="spellStart"/>
            <w:proofErr w:type="gramStart"/>
            <w:r>
              <w:rPr>
                <w:lang w:val="en-GB"/>
              </w:rPr>
              <w:t>Quais</w:t>
            </w:r>
            <w:proofErr w:type="spellEnd"/>
            <w:r>
              <w:rPr>
                <w:lang w:val="en-GB"/>
              </w:rPr>
              <w:t>?_</w:t>
            </w:r>
            <w:proofErr w:type="gramEnd"/>
            <w:r>
              <w:rPr>
                <w:lang w:val="en-GB"/>
              </w:rPr>
              <w:t>______________________________________</w:t>
            </w:r>
          </w:p>
        </w:tc>
      </w:tr>
      <w:tr w:rsidR="008C597C" w:rsidRPr="00762200" w14:paraId="68EF11E0" w14:textId="77777777" w:rsidTr="008C597C">
        <w:tc>
          <w:tcPr>
            <w:tcW w:w="1922" w:type="pct"/>
          </w:tcPr>
          <w:p w14:paraId="7FAB4693" w14:textId="7A398A55" w:rsidR="008C597C" w:rsidRPr="00E01FDD" w:rsidRDefault="00E01FDD" w:rsidP="00E01FDD">
            <w:pPr>
              <w:rPr>
                <w:lang w:val="pt-PT"/>
              </w:rPr>
            </w:pPr>
            <w:r w:rsidRPr="00E01FDD">
              <w:rPr>
                <w:lang w:val="pt-PT"/>
              </w:rPr>
              <w:t>I</w:t>
            </w:r>
            <w:r>
              <w:rPr>
                <w:lang w:val="pt-PT"/>
              </w:rPr>
              <w:t>ndique o nome dos objetos baseados em imagens, bem como o nome dos ficheiros das imagens que usou como base para a modelação</w:t>
            </w:r>
          </w:p>
        </w:tc>
        <w:tc>
          <w:tcPr>
            <w:tcW w:w="1561" w:type="pct"/>
            <w:gridSpan w:val="2"/>
          </w:tcPr>
          <w:p w14:paraId="68BF7082" w14:textId="77777777" w:rsidR="008C597C" w:rsidRPr="00E01FDD" w:rsidRDefault="00E01FDD">
            <w:pPr>
              <w:rPr>
                <w:lang w:val="pt-PT"/>
              </w:rPr>
            </w:pPr>
            <w:r>
              <w:rPr>
                <w:lang w:val="pt-PT"/>
              </w:rPr>
              <w:t>&lt;imagem.png&gt;</w:t>
            </w:r>
          </w:p>
        </w:tc>
        <w:tc>
          <w:tcPr>
            <w:tcW w:w="1517" w:type="pct"/>
            <w:gridSpan w:val="2"/>
          </w:tcPr>
          <w:p w14:paraId="134C15DA" w14:textId="77777777" w:rsidR="008C597C" w:rsidRPr="00E01FDD" w:rsidRDefault="00E01FDD">
            <w:pPr>
              <w:rPr>
                <w:lang w:val="pt-PT"/>
              </w:rPr>
            </w:pPr>
            <w:r>
              <w:rPr>
                <w:lang w:val="pt-PT"/>
              </w:rPr>
              <w:t>&lt;Nome da Coleção / Nome do Objeto&gt;</w:t>
            </w:r>
          </w:p>
        </w:tc>
      </w:tr>
      <w:tr w:rsidR="00A57C14" w:rsidRPr="00762200" w14:paraId="2A7DACDD" w14:textId="77777777" w:rsidTr="0095690B">
        <w:tc>
          <w:tcPr>
            <w:tcW w:w="1922" w:type="pct"/>
          </w:tcPr>
          <w:p w14:paraId="368DBBBB" w14:textId="48F3B1B2" w:rsidR="00A57C14" w:rsidRPr="00E01FDD" w:rsidRDefault="00A57C14" w:rsidP="00932E64">
            <w:pPr>
              <w:rPr>
                <w:lang w:val="pt-PT"/>
              </w:rPr>
            </w:pPr>
            <w:r w:rsidRPr="00E01FDD">
              <w:rPr>
                <w:lang w:val="pt-PT"/>
              </w:rPr>
              <w:t>I</w:t>
            </w:r>
            <w:r>
              <w:rPr>
                <w:lang w:val="pt-PT"/>
              </w:rPr>
              <w:t xml:space="preserve">ndique o nome dos </w:t>
            </w:r>
            <w:r w:rsidR="00932E64">
              <w:rPr>
                <w:lang w:val="pt-PT"/>
              </w:rPr>
              <w:t xml:space="preserve">objetos baseados em curvas de </w:t>
            </w:r>
            <w:proofErr w:type="spellStart"/>
            <w:r w:rsidR="00932E64">
              <w:rPr>
                <w:lang w:val="pt-PT"/>
              </w:rPr>
              <w:t>Bé</w:t>
            </w:r>
            <w:r>
              <w:rPr>
                <w:lang w:val="pt-PT"/>
              </w:rPr>
              <w:t>zier</w:t>
            </w:r>
            <w:proofErr w:type="spellEnd"/>
            <w:r>
              <w:rPr>
                <w:lang w:val="pt-PT"/>
              </w:rPr>
              <w:t xml:space="preserve"> (</w:t>
            </w:r>
            <w:r w:rsidR="00932E64">
              <w:rPr>
                <w:lang w:val="pt-PT"/>
              </w:rPr>
              <w:t>mínimo: 1</w:t>
            </w:r>
            <w:r>
              <w:rPr>
                <w:lang w:val="pt-PT"/>
              </w:rPr>
              <w:t>)</w:t>
            </w:r>
          </w:p>
        </w:tc>
        <w:tc>
          <w:tcPr>
            <w:tcW w:w="1561" w:type="pct"/>
            <w:gridSpan w:val="2"/>
          </w:tcPr>
          <w:p w14:paraId="7667CA59" w14:textId="77777777" w:rsidR="00A57C14" w:rsidRPr="00E01FDD" w:rsidRDefault="00A57C14" w:rsidP="00A57C14">
            <w:pPr>
              <w:rPr>
                <w:lang w:val="pt-PT"/>
              </w:rPr>
            </w:pPr>
            <w:r>
              <w:rPr>
                <w:lang w:val="pt-PT"/>
              </w:rPr>
              <w:t>&lt;</w:t>
            </w:r>
            <w:proofErr w:type="spellStart"/>
            <w:r>
              <w:rPr>
                <w:lang w:val="pt-PT"/>
              </w:rPr>
              <w:t>nome_do_</w:t>
            </w:r>
            <w:proofErr w:type="gramStart"/>
            <w:r>
              <w:rPr>
                <w:lang w:val="pt-PT"/>
              </w:rPr>
              <w:t>ficheiro.blend</w:t>
            </w:r>
            <w:proofErr w:type="spellEnd"/>
            <w:proofErr w:type="gramEnd"/>
            <w:r>
              <w:rPr>
                <w:lang w:val="pt-PT"/>
              </w:rPr>
              <w:t>&gt;</w:t>
            </w:r>
          </w:p>
        </w:tc>
        <w:tc>
          <w:tcPr>
            <w:tcW w:w="1517" w:type="pct"/>
            <w:gridSpan w:val="2"/>
          </w:tcPr>
          <w:p w14:paraId="06CABB3C" w14:textId="77777777" w:rsidR="00A57C14" w:rsidRPr="00E01FDD" w:rsidRDefault="00A57C14" w:rsidP="0095690B">
            <w:pPr>
              <w:rPr>
                <w:lang w:val="pt-PT"/>
              </w:rPr>
            </w:pPr>
            <w:r>
              <w:rPr>
                <w:lang w:val="pt-PT"/>
              </w:rPr>
              <w:t>&lt;Nome da Coleção / Nome do Objeto&gt;</w:t>
            </w:r>
          </w:p>
        </w:tc>
      </w:tr>
      <w:tr w:rsidR="00A57C14" w:rsidRPr="00762200" w14:paraId="71ADA7D6" w14:textId="77777777" w:rsidTr="0095690B">
        <w:tc>
          <w:tcPr>
            <w:tcW w:w="1922" w:type="pct"/>
          </w:tcPr>
          <w:p w14:paraId="325D5960" w14:textId="47F4D680" w:rsidR="00A57C14" w:rsidRPr="00E01FDD" w:rsidRDefault="00A57C14" w:rsidP="00932E64">
            <w:pPr>
              <w:rPr>
                <w:lang w:val="pt-PT"/>
              </w:rPr>
            </w:pPr>
            <w:r w:rsidRPr="00E01FDD">
              <w:rPr>
                <w:lang w:val="pt-PT"/>
              </w:rPr>
              <w:t>I</w:t>
            </w:r>
            <w:r>
              <w:rPr>
                <w:lang w:val="pt-PT"/>
              </w:rPr>
              <w:t xml:space="preserve">ndique o nome dos objetos baseados em </w:t>
            </w:r>
            <w:proofErr w:type="spellStart"/>
            <w:r>
              <w:rPr>
                <w:lang w:val="pt-PT"/>
              </w:rPr>
              <w:t>Nurbs</w:t>
            </w:r>
            <w:proofErr w:type="spellEnd"/>
            <w:r w:rsidR="00932E64">
              <w:rPr>
                <w:lang w:val="pt-PT"/>
              </w:rPr>
              <w:t xml:space="preserve"> (mínimo: 1</w:t>
            </w:r>
            <w:r>
              <w:rPr>
                <w:lang w:val="pt-PT"/>
              </w:rPr>
              <w:t>)</w:t>
            </w:r>
          </w:p>
        </w:tc>
        <w:tc>
          <w:tcPr>
            <w:tcW w:w="1561" w:type="pct"/>
            <w:gridSpan w:val="2"/>
          </w:tcPr>
          <w:p w14:paraId="423A8F77" w14:textId="77777777" w:rsidR="00A57C14" w:rsidRPr="00E01FDD" w:rsidRDefault="00A57C14" w:rsidP="0095690B">
            <w:pPr>
              <w:rPr>
                <w:lang w:val="pt-PT"/>
              </w:rPr>
            </w:pPr>
            <w:r>
              <w:rPr>
                <w:lang w:val="pt-PT"/>
              </w:rPr>
              <w:t>&lt;</w:t>
            </w:r>
            <w:proofErr w:type="spellStart"/>
            <w:r>
              <w:rPr>
                <w:lang w:val="pt-PT"/>
              </w:rPr>
              <w:t>nome_do_</w:t>
            </w:r>
            <w:proofErr w:type="gramStart"/>
            <w:r>
              <w:rPr>
                <w:lang w:val="pt-PT"/>
              </w:rPr>
              <w:t>ficheiro.blend</w:t>
            </w:r>
            <w:proofErr w:type="spellEnd"/>
            <w:proofErr w:type="gramEnd"/>
            <w:r>
              <w:rPr>
                <w:lang w:val="pt-PT"/>
              </w:rPr>
              <w:t>&gt;</w:t>
            </w:r>
          </w:p>
        </w:tc>
        <w:tc>
          <w:tcPr>
            <w:tcW w:w="1517" w:type="pct"/>
            <w:gridSpan w:val="2"/>
          </w:tcPr>
          <w:p w14:paraId="5B9EAF08" w14:textId="77777777" w:rsidR="00A57C14" w:rsidRPr="00E01FDD" w:rsidRDefault="00A57C14" w:rsidP="0095690B">
            <w:pPr>
              <w:rPr>
                <w:lang w:val="pt-PT"/>
              </w:rPr>
            </w:pPr>
            <w:r>
              <w:rPr>
                <w:lang w:val="pt-PT"/>
              </w:rPr>
              <w:t>&lt;Nome da Coleção / Nome do Objeto&gt;</w:t>
            </w:r>
          </w:p>
        </w:tc>
      </w:tr>
      <w:tr w:rsidR="00CF2B00" w:rsidRPr="00762200" w14:paraId="04DF3C5D" w14:textId="77777777" w:rsidTr="0095690B">
        <w:tc>
          <w:tcPr>
            <w:tcW w:w="1922" w:type="pct"/>
          </w:tcPr>
          <w:p w14:paraId="269C131C" w14:textId="16D5C85D" w:rsidR="00CF2B00" w:rsidRPr="00E01FDD" w:rsidRDefault="00CF2B00" w:rsidP="00CF2B00">
            <w:pPr>
              <w:rPr>
                <w:lang w:val="pt-PT"/>
              </w:rPr>
            </w:pPr>
            <w:r w:rsidRPr="00E01FDD">
              <w:rPr>
                <w:lang w:val="pt-PT"/>
              </w:rPr>
              <w:t>I</w:t>
            </w:r>
            <w:r>
              <w:rPr>
                <w:lang w:val="pt-PT"/>
              </w:rPr>
              <w:t xml:space="preserve">ndique o nome dos objetos baseados em </w:t>
            </w:r>
            <w:proofErr w:type="spellStart"/>
            <w:r>
              <w:rPr>
                <w:lang w:val="pt-PT"/>
              </w:rPr>
              <w:t>Geometry</w:t>
            </w:r>
            <w:proofErr w:type="spellEnd"/>
            <w:r>
              <w:rPr>
                <w:lang w:val="pt-PT"/>
              </w:rPr>
              <w:t xml:space="preserve"> Nodes (mínimo: 1)</w:t>
            </w:r>
          </w:p>
        </w:tc>
        <w:tc>
          <w:tcPr>
            <w:tcW w:w="1561" w:type="pct"/>
            <w:gridSpan w:val="2"/>
          </w:tcPr>
          <w:p w14:paraId="4C95DC4F" w14:textId="77777777" w:rsidR="00CF2B00" w:rsidRPr="00E01FDD" w:rsidRDefault="00CF2B00" w:rsidP="0095690B">
            <w:pPr>
              <w:rPr>
                <w:lang w:val="pt-PT"/>
              </w:rPr>
            </w:pPr>
            <w:r>
              <w:rPr>
                <w:lang w:val="pt-PT"/>
              </w:rPr>
              <w:t>&lt;</w:t>
            </w:r>
            <w:proofErr w:type="spellStart"/>
            <w:r>
              <w:rPr>
                <w:lang w:val="pt-PT"/>
              </w:rPr>
              <w:t>nome_do_</w:t>
            </w:r>
            <w:proofErr w:type="gramStart"/>
            <w:r>
              <w:rPr>
                <w:lang w:val="pt-PT"/>
              </w:rPr>
              <w:t>ficheiro.blend</w:t>
            </w:r>
            <w:proofErr w:type="spellEnd"/>
            <w:proofErr w:type="gramEnd"/>
            <w:r>
              <w:rPr>
                <w:lang w:val="pt-PT"/>
              </w:rPr>
              <w:t>&gt;</w:t>
            </w:r>
          </w:p>
        </w:tc>
        <w:tc>
          <w:tcPr>
            <w:tcW w:w="1517" w:type="pct"/>
            <w:gridSpan w:val="2"/>
          </w:tcPr>
          <w:p w14:paraId="2C3192F3" w14:textId="77777777" w:rsidR="00CF2B00" w:rsidRPr="00E01FDD" w:rsidRDefault="00CF2B00" w:rsidP="0095690B">
            <w:pPr>
              <w:rPr>
                <w:lang w:val="pt-PT"/>
              </w:rPr>
            </w:pPr>
            <w:r>
              <w:rPr>
                <w:lang w:val="pt-PT"/>
              </w:rPr>
              <w:t>&lt;Nome da Coleção / Nome do Objeto&gt;</w:t>
            </w:r>
          </w:p>
        </w:tc>
      </w:tr>
    </w:tbl>
    <w:p w14:paraId="2E0CA618" w14:textId="77777777" w:rsidR="003312ED" w:rsidRDefault="003312ED">
      <w:pPr>
        <w:rPr>
          <w:lang w:val="pt-PT"/>
        </w:rPr>
      </w:pPr>
    </w:p>
    <w:p w14:paraId="364CA92E" w14:textId="77777777" w:rsidR="00A57C14" w:rsidRDefault="00A57C14">
      <w:pPr>
        <w:rPr>
          <w:lang w:val="pt-PT"/>
        </w:rPr>
      </w:pPr>
      <w:r>
        <w:rPr>
          <w:lang w:val="pt-PT"/>
        </w:rPr>
        <w:br w:type="page"/>
      </w:r>
    </w:p>
    <w:tbl>
      <w:tblPr>
        <w:tblStyle w:val="ProjectScopeTable"/>
        <w:tblW w:w="5000" w:type="pct"/>
        <w:tblLook w:val="04A0" w:firstRow="1" w:lastRow="0" w:firstColumn="1" w:lastColumn="0" w:noHBand="0" w:noVBand="1"/>
        <w:tblDescription w:val="Table to enter Name, Title, and Date"/>
      </w:tblPr>
      <w:tblGrid>
        <w:gridCol w:w="3594"/>
        <w:gridCol w:w="1503"/>
        <w:gridCol w:w="1416"/>
        <w:gridCol w:w="1401"/>
        <w:gridCol w:w="1436"/>
      </w:tblGrid>
      <w:tr w:rsidR="00F77922" w:rsidRPr="00D14769" w14:paraId="32214244" w14:textId="77777777" w:rsidTr="009569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000" w:type="pct"/>
            <w:gridSpan w:val="5"/>
          </w:tcPr>
          <w:p w14:paraId="360327F9" w14:textId="77777777" w:rsidR="00F77922" w:rsidRPr="00D14769" w:rsidRDefault="00F77922" w:rsidP="00F77922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lastRenderedPageBreak/>
              <w:t>ANIMAÇÃO (25%)</w:t>
            </w:r>
          </w:p>
        </w:tc>
      </w:tr>
      <w:tr w:rsidR="00F77922" w:rsidRPr="00762200" w14:paraId="7363B294" w14:textId="77777777" w:rsidTr="0095690B">
        <w:tc>
          <w:tcPr>
            <w:tcW w:w="1922" w:type="pct"/>
            <w:vMerge w:val="restart"/>
          </w:tcPr>
          <w:p w14:paraId="40F7F721" w14:textId="5EAE6D16" w:rsidR="00F77922" w:rsidRPr="00932E64" w:rsidRDefault="00F77922" w:rsidP="00886ACB">
            <w:pPr>
              <w:rPr>
                <w:lang w:val="pt-PT"/>
              </w:rPr>
            </w:pPr>
            <w:r w:rsidRPr="00D14769">
              <w:rPr>
                <w:lang w:val="pt-PT"/>
              </w:rPr>
              <w:t>I</w:t>
            </w:r>
            <w:r>
              <w:rPr>
                <w:lang w:val="pt-PT"/>
              </w:rPr>
              <w:t>dentifique o nome dos</w:t>
            </w:r>
            <w:r w:rsidRPr="00D14769">
              <w:rPr>
                <w:lang w:val="pt-PT"/>
              </w:rPr>
              <w:t xml:space="preserve"> objetos </w:t>
            </w:r>
            <w:r w:rsidR="00886ACB">
              <w:rPr>
                <w:lang w:val="pt-PT"/>
              </w:rPr>
              <w:t xml:space="preserve">onde fez animação com recurso a </w:t>
            </w:r>
            <w:proofErr w:type="spellStart"/>
            <w:r w:rsidR="00886ACB" w:rsidRPr="00886ACB">
              <w:rPr>
                <w:i/>
                <w:lang w:val="pt-PT"/>
              </w:rPr>
              <w:t>shapekeys</w:t>
            </w:r>
            <w:proofErr w:type="spellEnd"/>
            <w:r w:rsidR="00932E64">
              <w:rPr>
                <w:i/>
                <w:lang w:val="pt-PT"/>
              </w:rPr>
              <w:t xml:space="preserve"> </w:t>
            </w:r>
            <w:r w:rsidR="00932E64">
              <w:rPr>
                <w:lang w:val="pt-PT"/>
              </w:rPr>
              <w:t>(mínimo</w:t>
            </w:r>
            <w:r w:rsidR="00E72282">
              <w:rPr>
                <w:lang w:val="pt-PT"/>
              </w:rPr>
              <w:t>:</w:t>
            </w:r>
            <w:r w:rsidR="00932E64">
              <w:rPr>
                <w:lang w:val="pt-PT"/>
              </w:rPr>
              <w:t xml:space="preserve"> 2 </w:t>
            </w:r>
            <w:proofErr w:type="spellStart"/>
            <w:r w:rsidR="00932E64" w:rsidRPr="00932E64">
              <w:rPr>
                <w:i/>
                <w:lang w:val="pt-PT"/>
              </w:rPr>
              <w:t>shapekey</w:t>
            </w:r>
            <w:r w:rsidR="00932E64">
              <w:rPr>
                <w:lang w:val="pt-PT"/>
              </w:rPr>
              <w:t>s</w:t>
            </w:r>
            <w:proofErr w:type="spellEnd"/>
            <w:r w:rsidR="00932E64">
              <w:rPr>
                <w:lang w:val="pt-PT"/>
              </w:rPr>
              <w:t>)</w:t>
            </w:r>
          </w:p>
        </w:tc>
        <w:tc>
          <w:tcPr>
            <w:tcW w:w="3078" w:type="pct"/>
            <w:gridSpan w:val="4"/>
          </w:tcPr>
          <w:p w14:paraId="03D09152" w14:textId="77777777" w:rsidR="00F77922" w:rsidRPr="00D14769" w:rsidRDefault="00F77922" w:rsidP="0095690B">
            <w:pPr>
              <w:rPr>
                <w:lang w:val="pt-PT"/>
              </w:rPr>
            </w:pPr>
            <w:r>
              <w:rPr>
                <w:lang w:val="pt-PT"/>
              </w:rPr>
              <w:t>&lt;Nome da Coleção / Nome do Objeto&gt;</w:t>
            </w:r>
          </w:p>
        </w:tc>
      </w:tr>
      <w:tr w:rsidR="00F77922" w:rsidRPr="00762200" w14:paraId="684A554E" w14:textId="77777777" w:rsidTr="0095690B">
        <w:tc>
          <w:tcPr>
            <w:tcW w:w="1922" w:type="pct"/>
            <w:vMerge/>
          </w:tcPr>
          <w:p w14:paraId="52C6D605" w14:textId="77777777" w:rsidR="00F77922" w:rsidRPr="00D14769" w:rsidRDefault="00F77922" w:rsidP="0095690B">
            <w:pPr>
              <w:rPr>
                <w:lang w:val="pt-PT"/>
              </w:rPr>
            </w:pPr>
          </w:p>
        </w:tc>
        <w:tc>
          <w:tcPr>
            <w:tcW w:w="3078" w:type="pct"/>
            <w:gridSpan w:val="4"/>
          </w:tcPr>
          <w:p w14:paraId="310D5A34" w14:textId="77777777" w:rsidR="00F77922" w:rsidRPr="00D14769" w:rsidRDefault="00F77922" w:rsidP="0095690B">
            <w:pPr>
              <w:rPr>
                <w:lang w:val="pt-PT"/>
              </w:rPr>
            </w:pPr>
          </w:p>
        </w:tc>
      </w:tr>
      <w:tr w:rsidR="00886ACB" w:rsidRPr="00762200" w14:paraId="74DA1166" w14:textId="77777777" w:rsidTr="0095690B">
        <w:tc>
          <w:tcPr>
            <w:tcW w:w="1922" w:type="pct"/>
            <w:vMerge w:val="restart"/>
          </w:tcPr>
          <w:p w14:paraId="06B77811" w14:textId="3FFAB4A9" w:rsidR="00886ACB" w:rsidRPr="00D14769" w:rsidRDefault="00886ACB" w:rsidP="00932E64">
            <w:pPr>
              <w:rPr>
                <w:lang w:val="pt-PT"/>
              </w:rPr>
            </w:pPr>
            <w:r w:rsidRPr="00D14769">
              <w:rPr>
                <w:lang w:val="pt-PT"/>
              </w:rPr>
              <w:t>I</w:t>
            </w:r>
            <w:r>
              <w:rPr>
                <w:lang w:val="pt-PT"/>
              </w:rPr>
              <w:t xml:space="preserve">dentifique o nome de armaduras criadas </w:t>
            </w:r>
            <w:r w:rsidR="00932E64">
              <w:rPr>
                <w:lang w:val="pt-PT"/>
              </w:rPr>
              <w:t xml:space="preserve">e animadas </w:t>
            </w:r>
            <w:r w:rsidR="00E72282">
              <w:rPr>
                <w:lang w:val="pt-PT"/>
              </w:rPr>
              <w:t>por si</w:t>
            </w:r>
            <w:r w:rsidR="00932E64">
              <w:rPr>
                <w:lang w:val="pt-PT"/>
              </w:rPr>
              <w:t xml:space="preserve"> (mínimo: 1)</w:t>
            </w:r>
          </w:p>
        </w:tc>
        <w:tc>
          <w:tcPr>
            <w:tcW w:w="3078" w:type="pct"/>
            <w:gridSpan w:val="4"/>
          </w:tcPr>
          <w:p w14:paraId="4785D8C6" w14:textId="77777777" w:rsidR="00886ACB" w:rsidRPr="00D14769" w:rsidRDefault="00886ACB" w:rsidP="0095690B">
            <w:pPr>
              <w:rPr>
                <w:lang w:val="pt-PT"/>
              </w:rPr>
            </w:pPr>
            <w:r>
              <w:rPr>
                <w:lang w:val="pt-PT"/>
              </w:rPr>
              <w:t>&lt;Nome da Coleção / Nome do Objeto&gt;</w:t>
            </w:r>
          </w:p>
        </w:tc>
      </w:tr>
      <w:tr w:rsidR="00886ACB" w:rsidRPr="00762200" w14:paraId="322A2DA6" w14:textId="77777777" w:rsidTr="0095690B">
        <w:tc>
          <w:tcPr>
            <w:tcW w:w="1922" w:type="pct"/>
            <w:vMerge/>
          </w:tcPr>
          <w:p w14:paraId="6CDA5E5A" w14:textId="77777777" w:rsidR="00886ACB" w:rsidRPr="00D14769" w:rsidRDefault="00886ACB" w:rsidP="0095690B">
            <w:pPr>
              <w:rPr>
                <w:lang w:val="pt-PT"/>
              </w:rPr>
            </w:pPr>
          </w:p>
        </w:tc>
        <w:tc>
          <w:tcPr>
            <w:tcW w:w="3078" w:type="pct"/>
            <w:gridSpan w:val="4"/>
          </w:tcPr>
          <w:p w14:paraId="10629CE8" w14:textId="77777777" w:rsidR="00886ACB" w:rsidRPr="00D14769" w:rsidRDefault="00886ACB" w:rsidP="0095690B">
            <w:pPr>
              <w:rPr>
                <w:lang w:val="pt-PT"/>
              </w:rPr>
            </w:pPr>
          </w:p>
        </w:tc>
      </w:tr>
      <w:tr w:rsidR="00886ACB" w:rsidRPr="00762200" w14:paraId="012ED929" w14:textId="77777777" w:rsidTr="0095690B">
        <w:tc>
          <w:tcPr>
            <w:tcW w:w="1922" w:type="pct"/>
            <w:vMerge w:val="restart"/>
          </w:tcPr>
          <w:p w14:paraId="17260A15" w14:textId="1C7C5C3B" w:rsidR="00886ACB" w:rsidRPr="00D14769" w:rsidRDefault="00886ACB" w:rsidP="00886ACB">
            <w:pPr>
              <w:rPr>
                <w:lang w:val="pt-PT"/>
              </w:rPr>
            </w:pPr>
            <w:r w:rsidRPr="00D14769">
              <w:rPr>
                <w:lang w:val="pt-PT"/>
              </w:rPr>
              <w:t>I</w:t>
            </w:r>
            <w:r>
              <w:rPr>
                <w:lang w:val="pt-PT"/>
              </w:rPr>
              <w:t xml:space="preserve">dentifique o nome de armaduras importadas e animadas </w:t>
            </w:r>
            <w:r w:rsidR="00E72282">
              <w:rPr>
                <w:lang w:val="pt-PT"/>
              </w:rPr>
              <w:t>por si</w:t>
            </w:r>
            <w:r w:rsidR="00932E64">
              <w:rPr>
                <w:lang w:val="pt-PT"/>
              </w:rPr>
              <w:t xml:space="preserve"> (opcional)</w:t>
            </w:r>
          </w:p>
        </w:tc>
        <w:tc>
          <w:tcPr>
            <w:tcW w:w="3078" w:type="pct"/>
            <w:gridSpan w:val="4"/>
          </w:tcPr>
          <w:p w14:paraId="295D73C3" w14:textId="77777777" w:rsidR="00886ACB" w:rsidRPr="00D14769" w:rsidRDefault="00886ACB" w:rsidP="0095690B">
            <w:pPr>
              <w:rPr>
                <w:lang w:val="pt-PT"/>
              </w:rPr>
            </w:pPr>
            <w:r>
              <w:rPr>
                <w:lang w:val="pt-PT"/>
              </w:rPr>
              <w:t>&lt;Nome da Coleção / Nome do Objeto&gt;</w:t>
            </w:r>
          </w:p>
        </w:tc>
      </w:tr>
      <w:tr w:rsidR="00886ACB" w:rsidRPr="00762200" w14:paraId="717B461E" w14:textId="77777777" w:rsidTr="0095690B">
        <w:tc>
          <w:tcPr>
            <w:tcW w:w="1922" w:type="pct"/>
            <w:vMerge/>
          </w:tcPr>
          <w:p w14:paraId="7D4D9AC9" w14:textId="77777777" w:rsidR="00886ACB" w:rsidRPr="00D14769" w:rsidRDefault="00886ACB" w:rsidP="0095690B">
            <w:pPr>
              <w:rPr>
                <w:lang w:val="pt-PT"/>
              </w:rPr>
            </w:pPr>
          </w:p>
        </w:tc>
        <w:tc>
          <w:tcPr>
            <w:tcW w:w="3078" w:type="pct"/>
            <w:gridSpan w:val="4"/>
          </w:tcPr>
          <w:p w14:paraId="25380742" w14:textId="77777777" w:rsidR="00886ACB" w:rsidRPr="00D14769" w:rsidRDefault="00886ACB" w:rsidP="0095690B">
            <w:pPr>
              <w:rPr>
                <w:lang w:val="pt-PT"/>
              </w:rPr>
            </w:pPr>
          </w:p>
        </w:tc>
      </w:tr>
      <w:tr w:rsidR="00886ACB" w:rsidRPr="00D14769" w14:paraId="0AF29DD6" w14:textId="77777777" w:rsidTr="00F72023">
        <w:tc>
          <w:tcPr>
            <w:tcW w:w="1922" w:type="pct"/>
          </w:tcPr>
          <w:p w14:paraId="213DD041" w14:textId="77777777" w:rsidR="00886ACB" w:rsidRPr="00F72023" w:rsidRDefault="00886ACB" w:rsidP="00886ACB">
            <w:pPr>
              <w:rPr>
                <w:i/>
                <w:lang w:val="pt-PT"/>
              </w:rPr>
            </w:pPr>
            <w:r>
              <w:rPr>
                <w:lang w:val="pt-PT"/>
              </w:rPr>
              <w:t xml:space="preserve">Indique em que </w:t>
            </w:r>
            <w:proofErr w:type="spellStart"/>
            <w:r w:rsidRPr="00886ACB">
              <w:rPr>
                <w:i/>
                <w:lang w:val="pt-PT"/>
              </w:rPr>
              <w:t>frames</w:t>
            </w:r>
            <w:proofErr w:type="spellEnd"/>
            <w:r>
              <w:rPr>
                <w:lang w:val="pt-PT"/>
              </w:rPr>
              <w:t xml:space="preserve"> existem </w:t>
            </w:r>
            <w:r w:rsidR="00F72023">
              <w:rPr>
                <w:lang w:val="pt-PT"/>
              </w:rPr>
              <w:t xml:space="preserve">outras </w:t>
            </w:r>
            <w:r>
              <w:rPr>
                <w:lang w:val="pt-PT"/>
              </w:rPr>
              <w:t xml:space="preserve">animações por </w:t>
            </w:r>
            <w:proofErr w:type="spellStart"/>
            <w:r w:rsidRPr="00886ACB">
              <w:rPr>
                <w:i/>
                <w:lang w:val="pt-PT"/>
              </w:rPr>
              <w:t>keyframes</w:t>
            </w:r>
            <w:proofErr w:type="spellEnd"/>
            <w:r w:rsidR="00F72023">
              <w:rPr>
                <w:lang w:val="pt-PT"/>
              </w:rPr>
              <w:t xml:space="preserve"> (não aplicadas a armaduras nem a </w:t>
            </w:r>
            <w:proofErr w:type="spellStart"/>
            <w:r w:rsidR="00F72023">
              <w:rPr>
                <w:i/>
                <w:lang w:val="pt-PT"/>
              </w:rPr>
              <w:t>shapekeys</w:t>
            </w:r>
            <w:proofErr w:type="spellEnd"/>
            <w:r w:rsidR="00F72023">
              <w:rPr>
                <w:i/>
                <w:lang w:val="pt-PT"/>
              </w:rPr>
              <w:t>)</w:t>
            </w:r>
          </w:p>
        </w:tc>
        <w:tc>
          <w:tcPr>
            <w:tcW w:w="804" w:type="pct"/>
          </w:tcPr>
          <w:p w14:paraId="5B6B220E" w14:textId="77777777" w:rsidR="00886ACB" w:rsidRPr="00D14769" w:rsidRDefault="00F72023" w:rsidP="0095690B">
            <w:pPr>
              <w:rPr>
                <w:lang w:val="pt-PT"/>
              </w:rPr>
            </w:pPr>
            <w:r>
              <w:rPr>
                <w:lang w:val="pt-PT"/>
              </w:rPr>
              <w:br/>
            </w:r>
            <w:r w:rsidR="00886ACB">
              <w:rPr>
                <w:lang w:val="pt-PT"/>
              </w:rPr>
              <w:t>__________</w:t>
            </w:r>
          </w:p>
        </w:tc>
        <w:tc>
          <w:tcPr>
            <w:tcW w:w="757" w:type="pct"/>
          </w:tcPr>
          <w:p w14:paraId="38066820" w14:textId="77777777" w:rsidR="00886ACB" w:rsidRPr="00D14769" w:rsidRDefault="00F72023" w:rsidP="0095690B">
            <w:pPr>
              <w:rPr>
                <w:lang w:val="pt-PT"/>
              </w:rPr>
            </w:pPr>
            <w:r>
              <w:rPr>
                <w:lang w:val="pt-PT"/>
              </w:rPr>
              <w:br/>
              <w:t>__________</w:t>
            </w:r>
          </w:p>
        </w:tc>
        <w:tc>
          <w:tcPr>
            <w:tcW w:w="749" w:type="pct"/>
          </w:tcPr>
          <w:p w14:paraId="68D562D2" w14:textId="77777777" w:rsidR="00886ACB" w:rsidRPr="00D14769" w:rsidRDefault="00F72023" w:rsidP="0095690B">
            <w:pPr>
              <w:rPr>
                <w:lang w:val="pt-PT"/>
              </w:rPr>
            </w:pPr>
            <w:r>
              <w:rPr>
                <w:lang w:val="pt-PT"/>
              </w:rPr>
              <w:br/>
              <w:t>__________</w:t>
            </w:r>
          </w:p>
        </w:tc>
        <w:tc>
          <w:tcPr>
            <w:tcW w:w="768" w:type="pct"/>
          </w:tcPr>
          <w:p w14:paraId="5D3D1244" w14:textId="77777777" w:rsidR="00886ACB" w:rsidRPr="00D14769" w:rsidRDefault="00F72023" w:rsidP="0095690B">
            <w:pPr>
              <w:rPr>
                <w:lang w:val="pt-PT"/>
              </w:rPr>
            </w:pPr>
            <w:r>
              <w:rPr>
                <w:lang w:val="pt-PT"/>
              </w:rPr>
              <w:br/>
              <w:t>__________</w:t>
            </w:r>
          </w:p>
        </w:tc>
      </w:tr>
      <w:tr w:rsidR="00F77922" w:rsidRPr="008C597C" w14:paraId="4444A6A5" w14:textId="77777777" w:rsidTr="00F72023">
        <w:tc>
          <w:tcPr>
            <w:tcW w:w="1922" w:type="pct"/>
            <w:vMerge w:val="restart"/>
          </w:tcPr>
          <w:p w14:paraId="189DDA22" w14:textId="0C7CE441" w:rsidR="00F77922" w:rsidRPr="00D14769" w:rsidRDefault="00F77922" w:rsidP="00886ACB">
            <w:pPr>
              <w:rPr>
                <w:lang w:val="pt-PT"/>
              </w:rPr>
            </w:pPr>
            <w:r>
              <w:rPr>
                <w:lang w:val="pt-PT"/>
              </w:rPr>
              <w:t>D</w:t>
            </w:r>
            <w:r w:rsidR="00886ACB">
              <w:rPr>
                <w:lang w:val="pt-PT"/>
              </w:rPr>
              <w:t>a lista apresentada, selecione a</w:t>
            </w:r>
            <w:r>
              <w:rPr>
                <w:lang w:val="pt-PT"/>
              </w:rPr>
              <w:t xml:space="preserve">s </w:t>
            </w:r>
            <w:r w:rsidR="00886ACB">
              <w:rPr>
                <w:lang w:val="pt-PT"/>
              </w:rPr>
              <w:t xml:space="preserve">simulações físicas </w:t>
            </w:r>
            <w:r>
              <w:rPr>
                <w:lang w:val="pt-PT"/>
              </w:rPr>
              <w:t>que usou (mínimo</w:t>
            </w:r>
            <w:r w:rsidR="00E72282">
              <w:rPr>
                <w:lang w:val="pt-PT"/>
              </w:rPr>
              <w:t>:</w:t>
            </w:r>
            <w:r>
              <w:rPr>
                <w:lang w:val="pt-PT"/>
              </w:rPr>
              <w:t xml:space="preserve"> </w:t>
            </w:r>
            <w:r w:rsidR="00886ACB">
              <w:rPr>
                <w:lang w:val="pt-PT"/>
              </w:rPr>
              <w:t>1</w:t>
            </w:r>
            <w:r>
              <w:rPr>
                <w:lang w:val="pt-PT"/>
              </w:rPr>
              <w:t>)</w:t>
            </w:r>
          </w:p>
        </w:tc>
        <w:tc>
          <w:tcPr>
            <w:tcW w:w="804" w:type="pct"/>
          </w:tcPr>
          <w:p w14:paraId="7AC61773" w14:textId="77777777" w:rsidR="00F77922" w:rsidRPr="008C597C" w:rsidRDefault="00F77922" w:rsidP="0095690B">
            <w:pPr>
              <w:rPr>
                <w:rFonts w:ascii="Lucida Sans Unicode" w:hAnsi="Lucida Sans Unicode" w:cs="Lucida Sans Unicode"/>
                <w:lang w:val="pt-PT"/>
              </w:rPr>
            </w:pPr>
            <w:r>
              <w:rPr>
                <w:rFonts w:ascii="Lucida Sans Unicode" w:hAnsi="Lucida Sans Unicode" w:cs="Lucida Sans Unicode"/>
                <w:lang w:val="pt-PT"/>
              </w:rPr>
              <w:t>□</w:t>
            </w:r>
            <w:r>
              <w:rPr>
                <w:lang w:val="pt-PT"/>
              </w:rPr>
              <w:t xml:space="preserve"> </w:t>
            </w:r>
            <w:proofErr w:type="spellStart"/>
            <w:r w:rsidR="00886ACB">
              <w:rPr>
                <w:rFonts w:ascii="Lucida Sans Unicode" w:hAnsi="Lucida Sans Unicode" w:cs="Lucida Sans Unicode"/>
                <w:lang w:val="pt-PT"/>
              </w:rPr>
              <w:t>Cloth</w:t>
            </w:r>
            <w:proofErr w:type="spellEnd"/>
          </w:p>
          <w:p w14:paraId="1C7E9376" w14:textId="77777777" w:rsidR="00F77922" w:rsidRPr="00886ACB" w:rsidRDefault="00F77922" w:rsidP="0095690B">
            <w:pPr>
              <w:rPr>
                <w:rFonts w:ascii="Lucida Sans Unicode" w:hAnsi="Lucida Sans Unicode" w:cs="Lucida Sans Unicode"/>
                <w:lang w:val="pt-PT"/>
              </w:rPr>
            </w:pPr>
            <w:r>
              <w:rPr>
                <w:rFonts w:ascii="Lucida Sans Unicode" w:hAnsi="Lucida Sans Unicode" w:cs="Lucida Sans Unicode"/>
                <w:lang w:val="pt-PT"/>
              </w:rPr>
              <w:t>□</w:t>
            </w:r>
            <w:r w:rsidRPr="008C597C">
              <w:rPr>
                <w:rFonts w:ascii="Lucida Sans Unicode" w:hAnsi="Lucida Sans Unicode" w:cs="Lucida Sans Unicode"/>
                <w:lang w:val="pt-PT"/>
              </w:rPr>
              <w:t xml:space="preserve"> </w:t>
            </w:r>
            <w:proofErr w:type="spellStart"/>
            <w:r w:rsidR="00886ACB">
              <w:rPr>
                <w:rFonts w:ascii="Lucida Sans Unicode" w:hAnsi="Lucida Sans Unicode" w:cs="Lucida Sans Unicode"/>
                <w:lang w:val="pt-PT"/>
              </w:rPr>
              <w:t>Fluid</w:t>
            </w:r>
            <w:proofErr w:type="spellEnd"/>
          </w:p>
        </w:tc>
        <w:tc>
          <w:tcPr>
            <w:tcW w:w="757" w:type="pct"/>
          </w:tcPr>
          <w:p w14:paraId="3EEBD2EF" w14:textId="77777777" w:rsidR="00F77922" w:rsidRPr="00F72023" w:rsidRDefault="00F77922" w:rsidP="0095690B">
            <w:pPr>
              <w:rPr>
                <w:rFonts w:ascii="Lucida Sans Unicode" w:hAnsi="Lucida Sans Unicode" w:cs="Lucida Sans Unicode"/>
                <w:lang w:val="pt-PT"/>
              </w:rPr>
            </w:pPr>
            <w:r w:rsidRPr="00F72023">
              <w:rPr>
                <w:rFonts w:ascii="Lucida Sans Unicode" w:hAnsi="Lucida Sans Unicode" w:cs="Lucida Sans Unicode"/>
                <w:lang w:val="pt-PT"/>
              </w:rPr>
              <w:t xml:space="preserve">□ </w:t>
            </w:r>
            <w:proofErr w:type="spellStart"/>
            <w:r w:rsidR="00886ACB" w:rsidRPr="00F72023">
              <w:rPr>
                <w:rFonts w:ascii="Lucida Sans Unicode" w:hAnsi="Lucida Sans Unicode" w:cs="Lucida Sans Unicode"/>
                <w:lang w:val="pt-PT"/>
              </w:rPr>
              <w:t>Collision</w:t>
            </w:r>
            <w:proofErr w:type="spellEnd"/>
          </w:p>
          <w:p w14:paraId="7807F615" w14:textId="77777777" w:rsidR="00F77922" w:rsidRPr="00F72023" w:rsidRDefault="00F77922" w:rsidP="0095690B">
            <w:pPr>
              <w:rPr>
                <w:rFonts w:ascii="Lucida Sans Unicode" w:hAnsi="Lucida Sans Unicode" w:cs="Lucida Sans Unicode"/>
                <w:lang w:val="pt-PT"/>
              </w:rPr>
            </w:pPr>
            <w:r w:rsidRPr="00F72023">
              <w:rPr>
                <w:rFonts w:ascii="Lucida Sans Unicode" w:hAnsi="Lucida Sans Unicode" w:cs="Lucida Sans Unicode"/>
                <w:lang w:val="pt-PT"/>
              </w:rPr>
              <w:t>□ S</w:t>
            </w:r>
            <w:r w:rsidR="00886ACB" w:rsidRPr="00F72023">
              <w:rPr>
                <w:rFonts w:ascii="Lucida Sans Unicode" w:hAnsi="Lucida Sans Unicode" w:cs="Lucida Sans Unicode"/>
                <w:lang w:val="pt-PT"/>
              </w:rPr>
              <w:t>oft Body</w:t>
            </w:r>
          </w:p>
        </w:tc>
        <w:tc>
          <w:tcPr>
            <w:tcW w:w="749" w:type="pct"/>
          </w:tcPr>
          <w:p w14:paraId="64788CF8" w14:textId="77777777" w:rsidR="00F77922" w:rsidRPr="00F72023" w:rsidRDefault="00F77922" w:rsidP="0095690B">
            <w:pPr>
              <w:rPr>
                <w:rFonts w:ascii="Lucida Sans Unicode" w:hAnsi="Lucida Sans Unicode" w:cs="Lucida Sans Unicode"/>
                <w:lang w:val="pt-PT"/>
              </w:rPr>
            </w:pPr>
            <w:r w:rsidRPr="00F72023">
              <w:rPr>
                <w:rFonts w:ascii="Lucida Sans Unicode" w:hAnsi="Lucida Sans Unicode" w:cs="Lucida Sans Unicode"/>
                <w:lang w:val="pt-PT"/>
              </w:rPr>
              <w:t xml:space="preserve">□ </w:t>
            </w:r>
            <w:r w:rsidR="00886ACB" w:rsidRPr="00F72023">
              <w:rPr>
                <w:rFonts w:ascii="Lucida Sans Unicode" w:hAnsi="Lucida Sans Unicode" w:cs="Lucida Sans Unicode"/>
                <w:lang w:val="pt-PT"/>
              </w:rPr>
              <w:t>Explode</w:t>
            </w:r>
          </w:p>
        </w:tc>
        <w:tc>
          <w:tcPr>
            <w:tcW w:w="768" w:type="pct"/>
          </w:tcPr>
          <w:p w14:paraId="7FC50458" w14:textId="77777777" w:rsidR="00F77922" w:rsidRPr="008C597C" w:rsidRDefault="00F77922" w:rsidP="0095690B">
            <w:pPr>
              <w:rPr>
                <w:rFonts w:ascii="Lucida Sans Unicode" w:hAnsi="Lucida Sans Unicode" w:cs="Lucida Sans Unicode"/>
                <w:lang w:val="en-GB"/>
              </w:rPr>
            </w:pPr>
            <w:r w:rsidRPr="00F72023">
              <w:rPr>
                <w:rFonts w:ascii="Lucida Sans Unicode" w:hAnsi="Lucida Sans Unicode" w:cs="Lucida Sans Unicode"/>
                <w:lang w:val="pt-PT"/>
              </w:rPr>
              <w:t xml:space="preserve">□ </w:t>
            </w:r>
            <w:r w:rsidR="00886ACB">
              <w:rPr>
                <w:rFonts w:ascii="Lucida Sans Unicode" w:hAnsi="Lucida Sans Unicode" w:cs="Lucida Sans Unicode"/>
                <w:lang w:val="en-GB"/>
              </w:rPr>
              <w:t>Ocean</w:t>
            </w:r>
          </w:p>
        </w:tc>
      </w:tr>
      <w:tr w:rsidR="00F77922" w:rsidRPr="008C597C" w14:paraId="18E12727" w14:textId="77777777" w:rsidTr="0095690B">
        <w:trPr>
          <w:trHeight w:val="523"/>
        </w:trPr>
        <w:tc>
          <w:tcPr>
            <w:tcW w:w="1922" w:type="pct"/>
            <w:vMerge/>
          </w:tcPr>
          <w:p w14:paraId="18B9D964" w14:textId="77777777" w:rsidR="00F77922" w:rsidRPr="008C597C" w:rsidRDefault="00F77922" w:rsidP="0095690B">
            <w:pPr>
              <w:rPr>
                <w:lang w:val="en-GB"/>
              </w:rPr>
            </w:pPr>
          </w:p>
        </w:tc>
        <w:tc>
          <w:tcPr>
            <w:tcW w:w="3078" w:type="pct"/>
            <w:gridSpan w:val="4"/>
          </w:tcPr>
          <w:p w14:paraId="2CD595D0" w14:textId="3E81EE4E" w:rsidR="00F77922" w:rsidRPr="008C597C" w:rsidRDefault="00F77922" w:rsidP="0095690B">
            <w:pPr>
              <w:rPr>
                <w:lang w:val="en-GB"/>
              </w:rPr>
            </w:pPr>
            <w:r w:rsidRPr="008C597C">
              <w:rPr>
                <w:rFonts w:ascii="Lucida Sans Unicode" w:hAnsi="Lucida Sans Unicode" w:cs="Lucida Sans Unicode"/>
                <w:lang w:val="en-GB"/>
              </w:rPr>
              <w:t>□</w:t>
            </w:r>
            <w:r w:rsidRPr="008C597C">
              <w:rPr>
                <w:lang w:val="en-GB"/>
              </w:rPr>
              <w:t xml:space="preserve"> </w:t>
            </w:r>
            <w:proofErr w:type="spellStart"/>
            <w:r w:rsidRPr="008C597C">
              <w:rPr>
                <w:lang w:val="en-GB"/>
              </w:rPr>
              <w:t>Outr</w:t>
            </w:r>
            <w:r w:rsidR="00E72282">
              <w:rPr>
                <w:lang w:val="en-GB"/>
              </w:rPr>
              <w:t>a</w:t>
            </w:r>
            <w:r w:rsidRPr="008C597C">
              <w:rPr>
                <w:lang w:val="en-GB"/>
              </w:rPr>
              <w:t>s</w:t>
            </w:r>
            <w:proofErr w:type="spellEnd"/>
            <w:r w:rsidRPr="008C597C">
              <w:rPr>
                <w:lang w:val="en-GB"/>
              </w:rPr>
              <w:t xml:space="preserve">. </w:t>
            </w:r>
            <w:proofErr w:type="spellStart"/>
            <w:proofErr w:type="gramStart"/>
            <w:r>
              <w:rPr>
                <w:lang w:val="en-GB"/>
              </w:rPr>
              <w:t>Quais</w:t>
            </w:r>
            <w:proofErr w:type="spellEnd"/>
            <w:r>
              <w:rPr>
                <w:lang w:val="en-GB"/>
              </w:rPr>
              <w:t>?_</w:t>
            </w:r>
            <w:proofErr w:type="gramEnd"/>
            <w:r>
              <w:rPr>
                <w:lang w:val="en-GB"/>
              </w:rPr>
              <w:t>______________________________________</w:t>
            </w:r>
          </w:p>
        </w:tc>
      </w:tr>
    </w:tbl>
    <w:p w14:paraId="10A7CDCD" w14:textId="77777777" w:rsidR="003312ED" w:rsidRDefault="003312ED" w:rsidP="008D6D77">
      <w:pPr>
        <w:rPr>
          <w:lang w:val="pt-PT"/>
        </w:rPr>
      </w:pPr>
    </w:p>
    <w:p w14:paraId="11518527" w14:textId="77777777" w:rsidR="004453E2" w:rsidRDefault="004453E2" w:rsidP="008D6D77">
      <w:pPr>
        <w:rPr>
          <w:lang w:val="pt-PT"/>
        </w:rPr>
      </w:pPr>
    </w:p>
    <w:tbl>
      <w:tblPr>
        <w:tblStyle w:val="ProjectScopeTable"/>
        <w:tblW w:w="5000" w:type="pct"/>
        <w:tblLayout w:type="fixed"/>
        <w:tblLook w:val="04A0" w:firstRow="1" w:lastRow="0" w:firstColumn="1" w:lastColumn="0" w:noHBand="0" w:noVBand="1"/>
        <w:tblDescription w:val="Table to enter Name, Title, and Date"/>
      </w:tblPr>
      <w:tblGrid>
        <w:gridCol w:w="2830"/>
        <w:gridCol w:w="3261"/>
        <w:gridCol w:w="3259"/>
      </w:tblGrid>
      <w:tr w:rsidR="004453E2" w:rsidRPr="00D14769" w14:paraId="0B73DABE" w14:textId="77777777" w:rsidTr="009569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000" w:type="pct"/>
            <w:gridSpan w:val="3"/>
          </w:tcPr>
          <w:p w14:paraId="4F33A5FE" w14:textId="77777777" w:rsidR="004453E2" w:rsidRPr="00D14769" w:rsidRDefault="004453E2" w:rsidP="0095690B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ILUMINAÇÃO (15%)</w:t>
            </w:r>
          </w:p>
        </w:tc>
      </w:tr>
      <w:tr w:rsidR="004453E2" w:rsidRPr="00762200" w14:paraId="23CD8D1A" w14:textId="77777777" w:rsidTr="0095690B">
        <w:tc>
          <w:tcPr>
            <w:tcW w:w="1513" w:type="pct"/>
            <w:vMerge w:val="restart"/>
          </w:tcPr>
          <w:p w14:paraId="46767B47" w14:textId="0013F466" w:rsidR="00E72282" w:rsidRDefault="004453E2" w:rsidP="0095690B">
            <w:pPr>
              <w:rPr>
                <w:lang w:val="pt-PT"/>
              </w:rPr>
            </w:pPr>
            <w:r>
              <w:rPr>
                <w:lang w:val="pt-PT"/>
              </w:rPr>
              <w:t>Cenas que foram iluminadas por pelo menos 3 luzes (Principal, Preenchimento e Recorte)</w:t>
            </w:r>
          </w:p>
          <w:p w14:paraId="75281B5E" w14:textId="77777777" w:rsidR="00F2062C" w:rsidRDefault="004453E2" w:rsidP="0095690B">
            <w:pPr>
              <w:rPr>
                <w:lang w:val="pt-PT"/>
              </w:rPr>
            </w:pPr>
            <w:r>
              <w:rPr>
                <w:lang w:val="pt-PT"/>
              </w:rPr>
              <w:t xml:space="preserve">Indique </w:t>
            </w:r>
            <w:r w:rsidR="00E72282">
              <w:rPr>
                <w:lang w:val="pt-PT"/>
              </w:rPr>
              <w:t>de</w:t>
            </w:r>
            <w:r>
              <w:rPr>
                <w:lang w:val="pt-PT"/>
              </w:rPr>
              <w:t xml:space="preserve"> que </w:t>
            </w:r>
            <w:proofErr w:type="spellStart"/>
            <w:r w:rsidRPr="00926DA6">
              <w:rPr>
                <w:i/>
                <w:lang w:val="pt-PT"/>
              </w:rPr>
              <w:t>frame</w:t>
            </w:r>
            <w:proofErr w:type="spellEnd"/>
            <w:r>
              <w:rPr>
                <w:lang w:val="pt-PT"/>
              </w:rPr>
              <w:t xml:space="preserve"> foram retiradas estas imagens: </w:t>
            </w:r>
          </w:p>
          <w:p w14:paraId="769B59DA" w14:textId="162DC696" w:rsidR="004453E2" w:rsidRDefault="004453E2" w:rsidP="0095690B">
            <w:pPr>
              <w:rPr>
                <w:lang w:val="pt-PT"/>
              </w:rPr>
            </w:pPr>
            <w:r>
              <w:rPr>
                <w:lang w:val="pt-PT"/>
              </w:rPr>
              <w:t>_______</w:t>
            </w:r>
          </w:p>
          <w:p w14:paraId="4F6CA61F" w14:textId="77777777" w:rsidR="00F2062C" w:rsidRDefault="00F2062C" w:rsidP="0095690B">
            <w:pPr>
              <w:rPr>
                <w:lang w:val="pt-PT"/>
              </w:rPr>
            </w:pPr>
            <w:r>
              <w:rPr>
                <w:lang w:val="pt-PT"/>
              </w:rPr>
              <w:t>Indique</w:t>
            </w:r>
            <w:r w:rsidR="004453E2">
              <w:rPr>
                <w:lang w:val="pt-PT"/>
              </w:rPr>
              <w:t xml:space="preserve"> os tipos de luz </w:t>
            </w:r>
            <w:r w:rsidR="00E72282">
              <w:rPr>
                <w:lang w:val="pt-PT"/>
              </w:rPr>
              <w:t>d</w:t>
            </w:r>
            <w:r w:rsidR="004453E2">
              <w:rPr>
                <w:lang w:val="pt-PT"/>
              </w:rPr>
              <w:t xml:space="preserve">o Blender que foram usadas neste </w:t>
            </w:r>
            <w:proofErr w:type="spellStart"/>
            <w:r w:rsidR="004453E2" w:rsidRPr="00926DA6">
              <w:rPr>
                <w:i/>
                <w:lang w:val="pt-PT"/>
              </w:rPr>
              <w:t>frame</w:t>
            </w:r>
            <w:proofErr w:type="spellEnd"/>
            <w:r w:rsidR="004453E2">
              <w:rPr>
                <w:lang w:val="pt-PT"/>
              </w:rPr>
              <w:t xml:space="preserve">: </w:t>
            </w:r>
          </w:p>
          <w:p w14:paraId="40D2EE31" w14:textId="3BEB5D72" w:rsidR="004453E2" w:rsidRDefault="004453E2" w:rsidP="0095690B">
            <w:pPr>
              <w:rPr>
                <w:lang w:val="pt-PT"/>
              </w:rPr>
            </w:pPr>
            <w:r>
              <w:rPr>
                <w:lang w:val="pt-PT"/>
              </w:rPr>
              <w:t>___________________</w:t>
            </w:r>
          </w:p>
          <w:p w14:paraId="77089A26" w14:textId="77777777" w:rsidR="004453E2" w:rsidRDefault="004453E2" w:rsidP="0095690B">
            <w:pPr>
              <w:rPr>
                <w:lang w:val="pt-PT"/>
              </w:rPr>
            </w:pPr>
            <w:r>
              <w:rPr>
                <w:lang w:val="pt-PT"/>
              </w:rPr>
              <w:t>___________________</w:t>
            </w:r>
          </w:p>
          <w:p w14:paraId="200EA788" w14:textId="77777777" w:rsidR="004453E2" w:rsidRDefault="004453E2" w:rsidP="0095690B">
            <w:pPr>
              <w:rPr>
                <w:lang w:val="pt-PT"/>
              </w:rPr>
            </w:pPr>
            <w:r>
              <w:rPr>
                <w:lang w:val="pt-PT"/>
              </w:rPr>
              <w:t>___________________</w:t>
            </w:r>
          </w:p>
          <w:p w14:paraId="6D3DCC78" w14:textId="77777777" w:rsidR="004453E2" w:rsidRPr="00E01FDD" w:rsidRDefault="004453E2" w:rsidP="0095690B">
            <w:pPr>
              <w:rPr>
                <w:lang w:val="pt-PT"/>
              </w:rPr>
            </w:pPr>
            <w:r>
              <w:rPr>
                <w:lang w:val="pt-PT"/>
              </w:rPr>
              <w:t xml:space="preserve">Indique em que </w:t>
            </w:r>
            <w:proofErr w:type="spellStart"/>
            <w:r w:rsidRPr="00926DA6">
              <w:rPr>
                <w:i/>
                <w:lang w:val="pt-PT"/>
              </w:rPr>
              <w:t>frames</w:t>
            </w:r>
            <w:proofErr w:type="spellEnd"/>
            <w:r>
              <w:rPr>
                <w:lang w:val="pt-PT"/>
              </w:rPr>
              <w:t xml:space="preserve"> estão outras cenas usando um sistema de iluminação com 3 luzes: ___________________</w:t>
            </w:r>
          </w:p>
        </w:tc>
        <w:tc>
          <w:tcPr>
            <w:tcW w:w="3487" w:type="pct"/>
            <w:gridSpan w:val="2"/>
          </w:tcPr>
          <w:p w14:paraId="76D9FD0B" w14:textId="77777777" w:rsidR="004453E2" w:rsidRPr="00E01FDD" w:rsidRDefault="004453E2" w:rsidP="0095690B">
            <w:pPr>
              <w:rPr>
                <w:lang w:val="pt-PT"/>
              </w:rPr>
            </w:pPr>
            <w:r>
              <w:rPr>
                <w:lang w:val="pt-PT"/>
              </w:rPr>
              <w:t>Substitua as imagens em baixo, por imagens do seu filme onde se vejam as luzes que usou.</w:t>
            </w:r>
          </w:p>
        </w:tc>
      </w:tr>
      <w:tr w:rsidR="004453E2" w:rsidRPr="00F77922" w14:paraId="79261CB2" w14:textId="77777777" w:rsidTr="0095690B">
        <w:tc>
          <w:tcPr>
            <w:tcW w:w="1513" w:type="pct"/>
            <w:vMerge/>
          </w:tcPr>
          <w:p w14:paraId="1FAAECE6" w14:textId="77777777" w:rsidR="004453E2" w:rsidRDefault="004453E2" w:rsidP="0095690B">
            <w:pPr>
              <w:rPr>
                <w:lang w:val="pt-PT"/>
              </w:rPr>
            </w:pPr>
          </w:p>
        </w:tc>
        <w:tc>
          <w:tcPr>
            <w:tcW w:w="1744" w:type="pct"/>
          </w:tcPr>
          <w:p w14:paraId="7B4EEDD8" w14:textId="77777777" w:rsidR="004453E2" w:rsidRDefault="004453E2" w:rsidP="0095690B">
            <w:pPr>
              <w:rPr>
                <w:lang w:val="pt-PT"/>
              </w:rPr>
            </w:pPr>
            <w:r>
              <w:rPr>
                <w:lang w:val="pt-PT"/>
              </w:rPr>
              <w:t>Cena Global</w:t>
            </w:r>
          </w:p>
          <w:p w14:paraId="1E0783D0" w14:textId="77777777" w:rsidR="004453E2" w:rsidRDefault="004453E2" w:rsidP="0095690B">
            <w:pPr>
              <w:rPr>
                <w:lang w:val="pt-PT"/>
              </w:rPr>
            </w:pPr>
            <w:r w:rsidRPr="00BB4BA3">
              <w:rPr>
                <w:noProof/>
                <w:lang w:val="pt-PT" w:eastAsia="pt-PT"/>
              </w:rPr>
              <w:drawing>
                <wp:inline distT="0" distB="0" distL="0" distR="0" wp14:anchorId="62D0D22B" wp14:editId="001B9F48">
                  <wp:extent cx="1980000" cy="834230"/>
                  <wp:effectExtent l="0" t="0" r="1270" b="444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0000" cy="834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43" w:type="pct"/>
          </w:tcPr>
          <w:p w14:paraId="21587E48" w14:textId="77777777" w:rsidR="004453E2" w:rsidRDefault="004453E2" w:rsidP="0095690B">
            <w:pPr>
              <w:rPr>
                <w:lang w:val="pt-PT"/>
              </w:rPr>
            </w:pPr>
            <w:r>
              <w:rPr>
                <w:lang w:val="pt-PT"/>
              </w:rPr>
              <w:t>Luz Principal</w:t>
            </w:r>
          </w:p>
          <w:p w14:paraId="5AF16114" w14:textId="77777777" w:rsidR="004453E2" w:rsidRDefault="004453E2" w:rsidP="0095690B">
            <w:pPr>
              <w:rPr>
                <w:lang w:val="pt-PT"/>
              </w:rPr>
            </w:pPr>
            <w:r w:rsidRPr="00721B87">
              <w:rPr>
                <w:noProof/>
                <w:lang w:val="pt-PT" w:eastAsia="pt-PT"/>
              </w:rPr>
              <w:drawing>
                <wp:inline distT="0" distB="0" distL="0" distR="0" wp14:anchorId="3EBA3099" wp14:editId="07E73434">
                  <wp:extent cx="1980000" cy="827875"/>
                  <wp:effectExtent l="0" t="0" r="127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0000" cy="827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53E2" w:rsidRPr="00F77922" w14:paraId="51130C6F" w14:textId="77777777" w:rsidTr="0095690B">
        <w:tc>
          <w:tcPr>
            <w:tcW w:w="1513" w:type="pct"/>
            <w:vMerge/>
          </w:tcPr>
          <w:p w14:paraId="4627D01A" w14:textId="77777777" w:rsidR="004453E2" w:rsidRPr="00E01FDD" w:rsidRDefault="004453E2" w:rsidP="0095690B">
            <w:pPr>
              <w:rPr>
                <w:lang w:val="pt-PT"/>
              </w:rPr>
            </w:pPr>
          </w:p>
        </w:tc>
        <w:tc>
          <w:tcPr>
            <w:tcW w:w="1744" w:type="pct"/>
          </w:tcPr>
          <w:p w14:paraId="00673D9B" w14:textId="77777777" w:rsidR="004453E2" w:rsidRDefault="004453E2" w:rsidP="0095690B">
            <w:pPr>
              <w:rPr>
                <w:lang w:val="pt-PT"/>
              </w:rPr>
            </w:pPr>
            <w:r>
              <w:rPr>
                <w:lang w:val="pt-PT"/>
              </w:rPr>
              <w:t>Luz de Preenchimento</w:t>
            </w:r>
          </w:p>
          <w:p w14:paraId="13B313B7" w14:textId="77777777" w:rsidR="004453E2" w:rsidRPr="00E01FDD" w:rsidRDefault="004453E2" w:rsidP="0095690B">
            <w:pPr>
              <w:rPr>
                <w:lang w:val="pt-PT"/>
              </w:rPr>
            </w:pPr>
            <w:r w:rsidRPr="00721B87">
              <w:rPr>
                <w:noProof/>
                <w:lang w:val="pt-PT" w:eastAsia="pt-PT"/>
              </w:rPr>
              <w:drawing>
                <wp:inline distT="0" distB="0" distL="0" distR="0" wp14:anchorId="4BCA6FDA" wp14:editId="3031EA8B">
                  <wp:extent cx="1980000" cy="830984"/>
                  <wp:effectExtent l="0" t="0" r="1270" b="762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0000" cy="8309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43" w:type="pct"/>
          </w:tcPr>
          <w:p w14:paraId="580813FE" w14:textId="77777777" w:rsidR="004453E2" w:rsidRDefault="004453E2" w:rsidP="0095690B">
            <w:pPr>
              <w:rPr>
                <w:lang w:val="pt-PT"/>
              </w:rPr>
            </w:pPr>
            <w:r>
              <w:rPr>
                <w:lang w:val="pt-PT"/>
              </w:rPr>
              <w:t xml:space="preserve">Luz de Recorte (ou </w:t>
            </w:r>
            <w:proofErr w:type="spellStart"/>
            <w:r>
              <w:rPr>
                <w:lang w:val="pt-PT"/>
              </w:rPr>
              <w:t>contra-luz</w:t>
            </w:r>
            <w:proofErr w:type="spellEnd"/>
            <w:r>
              <w:rPr>
                <w:lang w:val="pt-PT"/>
              </w:rPr>
              <w:t>)</w:t>
            </w:r>
          </w:p>
          <w:p w14:paraId="48F3EE8A" w14:textId="77777777" w:rsidR="004453E2" w:rsidRPr="00E01FDD" w:rsidRDefault="004453E2" w:rsidP="0095690B">
            <w:pPr>
              <w:rPr>
                <w:lang w:val="pt-PT"/>
              </w:rPr>
            </w:pPr>
            <w:r w:rsidRPr="00721B87">
              <w:rPr>
                <w:noProof/>
                <w:lang w:val="pt-PT" w:eastAsia="pt-PT"/>
              </w:rPr>
              <w:drawing>
                <wp:inline distT="0" distB="0" distL="0" distR="0" wp14:anchorId="05FFA300" wp14:editId="3B1CFBEF">
                  <wp:extent cx="1980000" cy="832965"/>
                  <wp:effectExtent l="0" t="0" r="1270" b="571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0000" cy="832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75A9409" w14:textId="77777777" w:rsidR="004453E2" w:rsidRDefault="004453E2" w:rsidP="008D6D77">
      <w:pPr>
        <w:rPr>
          <w:lang w:val="pt-PT"/>
        </w:rPr>
      </w:pPr>
    </w:p>
    <w:p w14:paraId="0173C7EF" w14:textId="77777777" w:rsidR="004453E2" w:rsidRDefault="004453E2" w:rsidP="008D6D77">
      <w:pPr>
        <w:rPr>
          <w:lang w:val="pt-PT"/>
        </w:rPr>
      </w:pPr>
    </w:p>
    <w:tbl>
      <w:tblPr>
        <w:tblStyle w:val="ProjectScopeTable"/>
        <w:tblW w:w="5000" w:type="pct"/>
        <w:tblLook w:val="04A0" w:firstRow="1" w:lastRow="0" w:firstColumn="1" w:lastColumn="0" w:noHBand="0" w:noVBand="1"/>
        <w:tblDescription w:val="Table to enter Name, Title, and Date"/>
      </w:tblPr>
      <w:tblGrid>
        <w:gridCol w:w="3594"/>
        <w:gridCol w:w="2354"/>
        <w:gridCol w:w="3402"/>
      </w:tblGrid>
      <w:tr w:rsidR="00A57C14" w:rsidRPr="00D14769" w14:paraId="547395A3" w14:textId="77777777" w:rsidTr="009569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000" w:type="pct"/>
            <w:gridSpan w:val="3"/>
          </w:tcPr>
          <w:p w14:paraId="108EE1A8" w14:textId="77777777" w:rsidR="00A57C14" w:rsidRPr="00D14769" w:rsidRDefault="00A57C14" w:rsidP="0095690B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lastRenderedPageBreak/>
              <w:t>MATERIAIS (</w:t>
            </w:r>
            <w:r w:rsidR="000F7206">
              <w:rPr>
                <w:lang w:val="pt-PT"/>
              </w:rPr>
              <w:t>1</w:t>
            </w:r>
            <w:r>
              <w:rPr>
                <w:lang w:val="pt-PT"/>
              </w:rPr>
              <w:t>5%)</w:t>
            </w:r>
          </w:p>
        </w:tc>
      </w:tr>
      <w:tr w:rsidR="00A57C14" w:rsidRPr="00762200" w14:paraId="5F55F9D9" w14:textId="77777777" w:rsidTr="0095690B">
        <w:tc>
          <w:tcPr>
            <w:tcW w:w="1922" w:type="pct"/>
            <w:vMerge w:val="restart"/>
          </w:tcPr>
          <w:p w14:paraId="7140837A" w14:textId="380C1550" w:rsidR="00A57C14" w:rsidRPr="00D14769" w:rsidRDefault="00A57C14" w:rsidP="000F7206">
            <w:pPr>
              <w:rPr>
                <w:lang w:val="pt-PT"/>
              </w:rPr>
            </w:pPr>
            <w:r w:rsidRPr="00D14769">
              <w:rPr>
                <w:lang w:val="pt-PT"/>
              </w:rPr>
              <w:t>I</w:t>
            </w:r>
            <w:r>
              <w:rPr>
                <w:lang w:val="pt-PT"/>
              </w:rPr>
              <w:t>dentifique o nome d</w:t>
            </w:r>
            <w:r w:rsidR="000F7206">
              <w:rPr>
                <w:lang w:val="pt-PT"/>
              </w:rPr>
              <w:t xml:space="preserve">e </w:t>
            </w:r>
            <w:r w:rsidR="000F7206" w:rsidRPr="000F7206">
              <w:rPr>
                <w:u w:val="single"/>
                <w:lang w:val="pt-PT"/>
              </w:rPr>
              <w:t>3</w:t>
            </w:r>
            <w:r w:rsidRPr="000F7206">
              <w:rPr>
                <w:u w:val="single"/>
                <w:lang w:val="pt-PT"/>
              </w:rPr>
              <w:t xml:space="preserve"> </w:t>
            </w:r>
            <w:r w:rsidR="000F7206" w:rsidRPr="000F7206">
              <w:rPr>
                <w:u w:val="single"/>
                <w:lang w:val="pt-PT"/>
              </w:rPr>
              <w:t xml:space="preserve">objetos com </w:t>
            </w:r>
            <w:r w:rsidR="00F2062C" w:rsidRPr="00F2062C">
              <w:rPr>
                <w:u w:val="single"/>
                <w:lang w:val="pt-PT"/>
              </w:rPr>
              <w:t>diferentes</w:t>
            </w:r>
            <w:r w:rsidR="00F2062C" w:rsidRPr="000F7206">
              <w:rPr>
                <w:u w:val="single"/>
                <w:lang w:val="pt-PT"/>
              </w:rPr>
              <w:t xml:space="preserve"> </w:t>
            </w:r>
            <w:r w:rsidR="000F7206" w:rsidRPr="000F7206">
              <w:rPr>
                <w:u w:val="single"/>
                <w:lang w:val="pt-PT"/>
              </w:rPr>
              <w:t>valores de brilho</w:t>
            </w:r>
            <w:r w:rsidR="000F7206">
              <w:rPr>
                <w:lang w:val="pt-PT"/>
              </w:rPr>
              <w:t xml:space="preserve"> </w:t>
            </w:r>
          </w:p>
        </w:tc>
        <w:tc>
          <w:tcPr>
            <w:tcW w:w="3078" w:type="pct"/>
            <w:gridSpan w:val="2"/>
          </w:tcPr>
          <w:p w14:paraId="5300C36C" w14:textId="77777777" w:rsidR="00A57C14" w:rsidRPr="00D14769" w:rsidRDefault="00A57C14" w:rsidP="0095690B">
            <w:pPr>
              <w:rPr>
                <w:lang w:val="pt-PT"/>
              </w:rPr>
            </w:pPr>
            <w:r>
              <w:rPr>
                <w:lang w:val="pt-PT"/>
              </w:rPr>
              <w:t>&lt;Nome da Coleção / Nome do Objeto&gt;</w:t>
            </w:r>
          </w:p>
        </w:tc>
      </w:tr>
      <w:tr w:rsidR="00A57C14" w:rsidRPr="00762200" w14:paraId="4C1E39B9" w14:textId="77777777" w:rsidTr="0095690B">
        <w:tc>
          <w:tcPr>
            <w:tcW w:w="1922" w:type="pct"/>
            <w:vMerge/>
          </w:tcPr>
          <w:p w14:paraId="005EDE17" w14:textId="77777777" w:rsidR="00A57C14" w:rsidRPr="00D14769" w:rsidRDefault="00A57C14" w:rsidP="0095690B">
            <w:pPr>
              <w:rPr>
                <w:lang w:val="pt-PT"/>
              </w:rPr>
            </w:pPr>
          </w:p>
        </w:tc>
        <w:tc>
          <w:tcPr>
            <w:tcW w:w="3078" w:type="pct"/>
            <w:gridSpan w:val="2"/>
          </w:tcPr>
          <w:p w14:paraId="527ACD2E" w14:textId="77777777" w:rsidR="00A57C14" w:rsidRPr="00D14769" w:rsidRDefault="00A57C14" w:rsidP="0095690B">
            <w:pPr>
              <w:rPr>
                <w:lang w:val="pt-PT"/>
              </w:rPr>
            </w:pPr>
          </w:p>
        </w:tc>
      </w:tr>
      <w:tr w:rsidR="00A57C14" w:rsidRPr="00762200" w14:paraId="67D5FA3D" w14:textId="77777777" w:rsidTr="0095690B">
        <w:tc>
          <w:tcPr>
            <w:tcW w:w="1922" w:type="pct"/>
            <w:vMerge/>
          </w:tcPr>
          <w:p w14:paraId="3E995888" w14:textId="77777777" w:rsidR="00A57C14" w:rsidRPr="00D14769" w:rsidRDefault="00A57C14" w:rsidP="0095690B">
            <w:pPr>
              <w:rPr>
                <w:lang w:val="pt-PT"/>
              </w:rPr>
            </w:pPr>
          </w:p>
        </w:tc>
        <w:tc>
          <w:tcPr>
            <w:tcW w:w="3078" w:type="pct"/>
            <w:gridSpan w:val="2"/>
          </w:tcPr>
          <w:p w14:paraId="1BE62995" w14:textId="77777777" w:rsidR="00A57C14" w:rsidRPr="00D14769" w:rsidRDefault="00A57C14" w:rsidP="0095690B">
            <w:pPr>
              <w:rPr>
                <w:lang w:val="pt-PT"/>
              </w:rPr>
            </w:pPr>
          </w:p>
        </w:tc>
      </w:tr>
      <w:tr w:rsidR="000F7206" w:rsidRPr="00762200" w14:paraId="1E35F789" w14:textId="77777777" w:rsidTr="0095690B">
        <w:tc>
          <w:tcPr>
            <w:tcW w:w="1922" w:type="pct"/>
            <w:vMerge w:val="restart"/>
          </w:tcPr>
          <w:p w14:paraId="16EDF072" w14:textId="6E01C219" w:rsidR="000F7206" w:rsidRPr="00D14769" w:rsidRDefault="000F7206" w:rsidP="000F7206">
            <w:pPr>
              <w:rPr>
                <w:lang w:val="pt-PT"/>
              </w:rPr>
            </w:pPr>
            <w:r w:rsidRPr="00D14769">
              <w:rPr>
                <w:lang w:val="pt-PT"/>
              </w:rPr>
              <w:t>I</w:t>
            </w:r>
            <w:r>
              <w:rPr>
                <w:lang w:val="pt-PT"/>
              </w:rPr>
              <w:t xml:space="preserve">dentifique o nome de </w:t>
            </w:r>
            <w:r w:rsidRPr="000F7206">
              <w:rPr>
                <w:u w:val="single"/>
                <w:lang w:val="pt-PT"/>
              </w:rPr>
              <w:t xml:space="preserve">3 objetos com </w:t>
            </w:r>
            <w:r w:rsidR="00F2062C" w:rsidRPr="00F2062C">
              <w:rPr>
                <w:u w:val="single"/>
                <w:lang w:val="pt-PT"/>
              </w:rPr>
              <w:t>diferentes</w:t>
            </w:r>
            <w:r w:rsidR="00F2062C" w:rsidRPr="000F7206">
              <w:rPr>
                <w:u w:val="single"/>
                <w:lang w:val="pt-PT"/>
              </w:rPr>
              <w:t xml:space="preserve"> </w:t>
            </w:r>
            <w:r w:rsidRPr="000F7206">
              <w:rPr>
                <w:u w:val="single"/>
                <w:lang w:val="pt-PT"/>
              </w:rPr>
              <w:t>valores de refletividade</w:t>
            </w:r>
            <w:r>
              <w:rPr>
                <w:lang w:val="pt-PT"/>
              </w:rPr>
              <w:t xml:space="preserve"> </w:t>
            </w:r>
          </w:p>
        </w:tc>
        <w:tc>
          <w:tcPr>
            <w:tcW w:w="3078" w:type="pct"/>
            <w:gridSpan w:val="2"/>
          </w:tcPr>
          <w:p w14:paraId="412E09AD" w14:textId="77777777" w:rsidR="000F7206" w:rsidRPr="00D14769" w:rsidRDefault="000F7206" w:rsidP="0095690B">
            <w:pPr>
              <w:rPr>
                <w:lang w:val="pt-PT"/>
              </w:rPr>
            </w:pPr>
            <w:r>
              <w:rPr>
                <w:lang w:val="pt-PT"/>
              </w:rPr>
              <w:t>&lt;Nome da Coleção / Nome do Objeto&gt;</w:t>
            </w:r>
          </w:p>
        </w:tc>
      </w:tr>
      <w:tr w:rsidR="000F7206" w:rsidRPr="00762200" w14:paraId="113CAF7F" w14:textId="77777777" w:rsidTr="0095690B">
        <w:tc>
          <w:tcPr>
            <w:tcW w:w="1922" w:type="pct"/>
            <w:vMerge/>
          </w:tcPr>
          <w:p w14:paraId="1765F367" w14:textId="77777777" w:rsidR="000F7206" w:rsidRPr="00D14769" w:rsidRDefault="000F7206" w:rsidP="0095690B">
            <w:pPr>
              <w:rPr>
                <w:lang w:val="pt-PT"/>
              </w:rPr>
            </w:pPr>
          </w:p>
        </w:tc>
        <w:tc>
          <w:tcPr>
            <w:tcW w:w="3078" w:type="pct"/>
            <w:gridSpan w:val="2"/>
          </w:tcPr>
          <w:p w14:paraId="3D376579" w14:textId="77777777" w:rsidR="000F7206" w:rsidRPr="00D14769" w:rsidRDefault="000F7206" w:rsidP="0095690B">
            <w:pPr>
              <w:rPr>
                <w:lang w:val="pt-PT"/>
              </w:rPr>
            </w:pPr>
          </w:p>
        </w:tc>
      </w:tr>
      <w:tr w:rsidR="000F7206" w:rsidRPr="00762200" w14:paraId="063B42E3" w14:textId="77777777" w:rsidTr="0095690B">
        <w:tc>
          <w:tcPr>
            <w:tcW w:w="1922" w:type="pct"/>
            <w:vMerge/>
          </w:tcPr>
          <w:p w14:paraId="60255B20" w14:textId="77777777" w:rsidR="000F7206" w:rsidRPr="00D14769" w:rsidRDefault="000F7206" w:rsidP="0095690B">
            <w:pPr>
              <w:rPr>
                <w:lang w:val="pt-PT"/>
              </w:rPr>
            </w:pPr>
          </w:p>
        </w:tc>
        <w:tc>
          <w:tcPr>
            <w:tcW w:w="3078" w:type="pct"/>
            <w:gridSpan w:val="2"/>
          </w:tcPr>
          <w:p w14:paraId="1425B91D" w14:textId="77777777" w:rsidR="000F7206" w:rsidRPr="00D14769" w:rsidRDefault="000F7206" w:rsidP="0095690B">
            <w:pPr>
              <w:rPr>
                <w:lang w:val="pt-PT"/>
              </w:rPr>
            </w:pPr>
          </w:p>
        </w:tc>
      </w:tr>
      <w:tr w:rsidR="000F7206" w:rsidRPr="00762200" w14:paraId="4C0CADBA" w14:textId="77777777" w:rsidTr="0095690B">
        <w:tc>
          <w:tcPr>
            <w:tcW w:w="1922" w:type="pct"/>
            <w:vMerge w:val="restart"/>
          </w:tcPr>
          <w:p w14:paraId="2A81BE88" w14:textId="0091658C" w:rsidR="000F7206" w:rsidRPr="00D14769" w:rsidRDefault="000F7206" w:rsidP="000F7206">
            <w:pPr>
              <w:rPr>
                <w:lang w:val="pt-PT"/>
              </w:rPr>
            </w:pPr>
            <w:r w:rsidRPr="00D14769">
              <w:rPr>
                <w:lang w:val="pt-PT"/>
              </w:rPr>
              <w:t>I</w:t>
            </w:r>
            <w:r>
              <w:rPr>
                <w:lang w:val="pt-PT"/>
              </w:rPr>
              <w:t xml:space="preserve">dentifique o nome de </w:t>
            </w:r>
            <w:r w:rsidRPr="000F7206">
              <w:rPr>
                <w:u w:val="single"/>
                <w:lang w:val="pt-PT"/>
              </w:rPr>
              <w:t xml:space="preserve">3 objetos com </w:t>
            </w:r>
            <w:r w:rsidR="00F2062C" w:rsidRPr="00F2062C">
              <w:rPr>
                <w:u w:val="single"/>
                <w:lang w:val="pt-PT"/>
              </w:rPr>
              <w:t>diferentes</w:t>
            </w:r>
            <w:r w:rsidR="00F2062C" w:rsidRPr="000F7206">
              <w:rPr>
                <w:u w:val="single"/>
                <w:lang w:val="pt-PT"/>
              </w:rPr>
              <w:t xml:space="preserve"> </w:t>
            </w:r>
            <w:r w:rsidRPr="000F7206">
              <w:rPr>
                <w:u w:val="single"/>
                <w:lang w:val="pt-PT"/>
              </w:rPr>
              <w:t>valores de transparência</w:t>
            </w:r>
            <w:r>
              <w:rPr>
                <w:lang w:val="pt-PT"/>
              </w:rPr>
              <w:t xml:space="preserve"> </w:t>
            </w:r>
          </w:p>
        </w:tc>
        <w:tc>
          <w:tcPr>
            <w:tcW w:w="3078" w:type="pct"/>
            <w:gridSpan w:val="2"/>
          </w:tcPr>
          <w:p w14:paraId="4E77267F" w14:textId="77777777" w:rsidR="000F7206" w:rsidRPr="00D14769" w:rsidRDefault="000F7206" w:rsidP="0095690B">
            <w:pPr>
              <w:rPr>
                <w:lang w:val="pt-PT"/>
              </w:rPr>
            </w:pPr>
            <w:r>
              <w:rPr>
                <w:lang w:val="pt-PT"/>
              </w:rPr>
              <w:t>&lt;Nome da Coleção / Nome do Objeto&gt;</w:t>
            </w:r>
          </w:p>
        </w:tc>
      </w:tr>
      <w:tr w:rsidR="000F7206" w:rsidRPr="00762200" w14:paraId="1C049567" w14:textId="77777777" w:rsidTr="0095690B">
        <w:tc>
          <w:tcPr>
            <w:tcW w:w="1922" w:type="pct"/>
            <w:vMerge/>
          </w:tcPr>
          <w:p w14:paraId="1D719F60" w14:textId="77777777" w:rsidR="000F7206" w:rsidRPr="00D14769" w:rsidRDefault="000F7206" w:rsidP="0095690B">
            <w:pPr>
              <w:rPr>
                <w:lang w:val="pt-PT"/>
              </w:rPr>
            </w:pPr>
          </w:p>
        </w:tc>
        <w:tc>
          <w:tcPr>
            <w:tcW w:w="3078" w:type="pct"/>
            <w:gridSpan w:val="2"/>
          </w:tcPr>
          <w:p w14:paraId="2AFBE172" w14:textId="77777777" w:rsidR="000F7206" w:rsidRPr="00D14769" w:rsidRDefault="000F7206" w:rsidP="0095690B">
            <w:pPr>
              <w:rPr>
                <w:lang w:val="pt-PT"/>
              </w:rPr>
            </w:pPr>
          </w:p>
        </w:tc>
      </w:tr>
      <w:tr w:rsidR="000F7206" w:rsidRPr="00762200" w14:paraId="207ED307" w14:textId="77777777" w:rsidTr="0095690B">
        <w:tc>
          <w:tcPr>
            <w:tcW w:w="1922" w:type="pct"/>
            <w:vMerge/>
          </w:tcPr>
          <w:p w14:paraId="76E452BA" w14:textId="77777777" w:rsidR="000F7206" w:rsidRPr="00D14769" w:rsidRDefault="000F7206" w:rsidP="0095690B">
            <w:pPr>
              <w:rPr>
                <w:lang w:val="pt-PT"/>
              </w:rPr>
            </w:pPr>
          </w:p>
        </w:tc>
        <w:tc>
          <w:tcPr>
            <w:tcW w:w="3078" w:type="pct"/>
            <w:gridSpan w:val="2"/>
          </w:tcPr>
          <w:p w14:paraId="3046A042" w14:textId="77777777" w:rsidR="000F7206" w:rsidRPr="00D14769" w:rsidRDefault="000F7206" w:rsidP="0095690B">
            <w:pPr>
              <w:rPr>
                <w:lang w:val="pt-PT"/>
              </w:rPr>
            </w:pPr>
          </w:p>
        </w:tc>
      </w:tr>
      <w:tr w:rsidR="004453E2" w:rsidRPr="00762200" w14:paraId="2D32AC92" w14:textId="77777777" w:rsidTr="004453E2">
        <w:tc>
          <w:tcPr>
            <w:tcW w:w="1922" w:type="pct"/>
          </w:tcPr>
          <w:p w14:paraId="489F23C5" w14:textId="64F1591D" w:rsidR="004453E2" w:rsidRPr="00E01FDD" w:rsidRDefault="004453E2" w:rsidP="004453E2">
            <w:pPr>
              <w:rPr>
                <w:lang w:val="pt-PT"/>
              </w:rPr>
            </w:pPr>
            <w:r w:rsidRPr="00E01FDD">
              <w:rPr>
                <w:lang w:val="pt-PT"/>
              </w:rPr>
              <w:t>I</w:t>
            </w:r>
            <w:r>
              <w:rPr>
                <w:lang w:val="pt-PT"/>
              </w:rPr>
              <w:t xml:space="preserve">ndique o nome dos objetos onde foi aplicada </w:t>
            </w:r>
            <w:r w:rsidRPr="004453E2">
              <w:rPr>
                <w:b/>
                <w:lang w:val="pt-PT"/>
              </w:rPr>
              <w:t xml:space="preserve">a técnica de UV </w:t>
            </w:r>
            <w:proofErr w:type="spellStart"/>
            <w:r w:rsidRPr="004453E2">
              <w:rPr>
                <w:b/>
                <w:lang w:val="pt-PT"/>
              </w:rPr>
              <w:t>Unwrapping</w:t>
            </w:r>
            <w:proofErr w:type="spellEnd"/>
            <w:r>
              <w:rPr>
                <w:lang w:val="pt-PT"/>
              </w:rPr>
              <w:t>, bem como o nome dos ficheiros das imagens que usou</w:t>
            </w:r>
          </w:p>
        </w:tc>
        <w:tc>
          <w:tcPr>
            <w:tcW w:w="1259" w:type="pct"/>
          </w:tcPr>
          <w:p w14:paraId="1C2C0A0B" w14:textId="77777777" w:rsidR="004453E2" w:rsidRPr="00E01FDD" w:rsidRDefault="004453E2" w:rsidP="0095690B">
            <w:pPr>
              <w:rPr>
                <w:lang w:val="pt-PT"/>
              </w:rPr>
            </w:pPr>
            <w:r>
              <w:rPr>
                <w:lang w:val="pt-PT"/>
              </w:rPr>
              <w:t>&lt;imagem.png&gt;</w:t>
            </w:r>
          </w:p>
        </w:tc>
        <w:tc>
          <w:tcPr>
            <w:tcW w:w="1819" w:type="pct"/>
          </w:tcPr>
          <w:p w14:paraId="608A1ACA" w14:textId="77777777" w:rsidR="004453E2" w:rsidRPr="00E01FDD" w:rsidRDefault="004453E2" w:rsidP="0095690B">
            <w:pPr>
              <w:rPr>
                <w:lang w:val="pt-PT"/>
              </w:rPr>
            </w:pPr>
            <w:r>
              <w:rPr>
                <w:lang w:val="pt-PT"/>
              </w:rPr>
              <w:t>&lt;Nome da Coleção / Nome do Objeto&gt;</w:t>
            </w:r>
          </w:p>
        </w:tc>
      </w:tr>
      <w:tr w:rsidR="00A57C14" w:rsidRPr="00762200" w14:paraId="334D5831" w14:textId="77777777" w:rsidTr="004453E2">
        <w:tc>
          <w:tcPr>
            <w:tcW w:w="1922" w:type="pct"/>
          </w:tcPr>
          <w:p w14:paraId="3C727F39" w14:textId="19F4A2A7" w:rsidR="00A57C14" w:rsidRPr="00E01FDD" w:rsidRDefault="004453E2" w:rsidP="004453E2">
            <w:pPr>
              <w:rPr>
                <w:lang w:val="pt-PT"/>
              </w:rPr>
            </w:pPr>
            <w:r w:rsidRPr="00E01FDD">
              <w:rPr>
                <w:lang w:val="pt-PT"/>
              </w:rPr>
              <w:t>I</w:t>
            </w:r>
            <w:r>
              <w:rPr>
                <w:lang w:val="pt-PT"/>
              </w:rPr>
              <w:t xml:space="preserve">ndique o nome dos objetos onde foi aplicada </w:t>
            </w:r>
            <w:r w:rsidRPr="004453E2">
              <w:rPr>
                <w:b/>
                <w:lang w:val="pt-PT"/>
              </w:rPr>
              <w:t xml:space="preserve">a técnica de </w:t>
            </w:r>
            <w:proofErr w:type="spellStart"/>
            <w:r>
              <w:rPr>
                <w:b/>
                <w:lang w:val="pt-PT"/>
              </w:rPr>
              <w:t>Bump</w:t>
            </w:r>
            <w:proofErr w:type="spellEnd"/>
            <w:r>
              <w:rPr>
                <w:b/>
                <w:lang w:val="pt-PT"/>
              </w:rPr>
              <w:t xml:space="preserve"> </w:t>
            </w:r>
            <w:proofErr w:type="spellStart"/>
            <w:r>
              <w:rPr>
                <w:b/>
                <w:lang w:val="pt-PT"/>
              </w:rPr>
              <w:t>M</w:t>
            </w:r>
            <w:r w:rsidRPr="004453E2">
              <w:rPr>
                <w:b/>
                <w:lang w:val="pt-PT"/>
              </w:rPr>
              <w:t>apping</w:t>
            </w:r>
            <w:proofErr w:type="spellEnd"/>
            <w:r>
              <w:rPr>
                <w:lang w:val="pt-PT"/>
              </w:rPr>
              <w:t>, bem como o nome dos ficheiros das imagens que usou</w:t>
            </w:r>
          </w:p>
        </w:tc>
        <w:tc>
          <w:tcPr>
            <w:tcW w:w="1259" w:type="pct"/>
          </w:tcPr>
          <w:p w14:paraId="0F8772B8" w14:textId="77777777" w:rsidR="00A57C14" w:rsidRPr="00E01FDD" w:rsidRDefault="00A57C14" w:rsidP="0095690B">
            <w:pPr>
              <w:rPr>
                <w:lang w:val="pt-PT"/>
              </w:rPr>
            </w:pPr>
            <w:r>
              <w:rPr>
                <w:lang w:val="pt-PT"/>
              </w:rPr>
              <w:t>&lt;imagem.png&gt;</w:t>
            </w:r>
          </w:p>
        </w:tc>
        <w:tc>
          <w:tcPr>
            <w:tcW w:w="1819" w:type="pct"/>
          </w:tcPr>
          <w:p w14:paraId="5A48BB7C" w14:textId="77777777" w:rsidR="00A57C14" w:rsidRPr="00E01FDD" w:rsidRDefault="00A57C14" w:rsidP="0095690B">
            <w:pPr>
              <w:rPr>
                <w:lang w:val="pt-PT"/>
              </w:rPr>
            </w:pPr>
            <w:r>
              <w:rPr>
                <w:lang w:val="pt-PT"/>
              </w:rPr>
              <w:t>&lt;Nome da Coleção / Nome do Objeto&gt;</w:t>
            </w:r>
          </w:p>
        </w:tc>
      </w:tr>
      <w:tr w:rsidR="004453E2" w:rsidRPr="00762200" w14:paraId="67D0B96C" w14:textId="77777777" w:rsidTr="004453E2">
        <w:tc>
          <w:tcPr>
            <w:tcW w:w="1922" w:type="pct"/>
          </w:tcPr>
          <w:p w14:paraId="00C12A69" w14:textId="59109BEF" w:rsidR="004453E2" w:rsidRPr="004453E2" w:rsidRDefault="004453E2" w:rsidP="004453E2">
            <w:pPr>
              <w:rPr>
                <w:lang w:val="pt-PT"/>
              </w:rPr>
            </w:pPr>
            <w:r w:rsidRPr="00E01FDD">
              <w:rPr>
                <w:lang w:val="pt-PT"/>
              </w:rPr>
              <w:t>I</w:t>
            </w:r>
            <w:r>
              <w:rPr>
                <w:lang w:val="pt-PT"/>
              </w:rPr>
              <w:t>ndique o nome dos objetos onde foram a</w:t>
            </w:r>
            <w:r w:rsidRPr="004453E2">
              <w:rPr>
                <w:lang w:val="pt-PT"/>
              </w:rPr>
              <w:t>plica</w:t>
            </w:r>
            <w:r>
              <w:rPr>
                <w:lang w:val="pt-PT"/>
              </w:rPr>
              <w:t>das</w:t>
            </w:r>
            <w:r w:rsidRPr="004453E2">
              <w:rPr>
                <w:lang w:val="pt-PT"/>
              </w:rPr>
              <w:t xml:space="preserve"> texturas a formas não planares</w:t>
            </w:r>
            <w:r>
              <w:rPr>
                <w:lang w:val="pt-PT"/>
              </w:rPr>
              <w:t xml:space="preserve"> bem como o nome dos ficheiros das imagens que usou</w:t>
            </w:r>
          </w:p>
        </w:tc>
        <w:tc>
          <w:tcPr>
            <w:tcW w:w="1259" w:type="pct"/>
          </w:tcPr>
          <w:p w14:paraId="0D849E4B" w14:textId="6B127750" w:rsidR="004453E2" w:rsidRDefault="004453E2" w:rsidP="0095690B">
            <w:pPr>
              <w:rPr>
                <w:lang w:val="pt-PT"/>
              </w:rPr>
            </w:pPr>
            <w:r>
              <w:rPr>
                <w:lang w:val="pt-PT"/>
              </w:rPr>
              <w:t>&lt;imagem.png&gt;</w:t>
            </w:r>
          </w:p>
        </w:tc>
        <w:tc>
          <w:tcPr>
            <w:tcW w:w="1819" w:type="pct"/>
          </w:tcPr>
          <w:p w14:paraId="33B953CD" w14:textId="15F4FA5B" w:rsidR="004453E2" w:rsidRDefault="004453E2" w:rsidP="0095690B">
            <w:pPr>
              <w:rPr>
                <w:lang w:val="pt-PT"/>
              </w:rPr>
            </w:pPr>
            <w:r>
              <w:rPr>
                <w:lang w:val="pt-PT"/>
              </w:rPr>
              <w:t>&lt;Nome da Coleção / Nome do Objeto&gt;</w:t>
            </w:r>
          </w:p>
        </w:tc>
      </w:tr>
    </w:tbl>
    <w:p w14:paraId="393D28F7" w14:textId="77777777" w:rsidR="00A57C14" w:rsidRPr="00A57C14" w:rsidRDefault="00A57C14" w:rsidP="00A57C14">
      <w:pPr>
        <w:rPr>
          <w:lang w:val="pt-PT"/>
        </w:rPr>
      </w:pPr>
    </w:p>
    <w:tbl>
      <w:tblPr>
        <w:tblStyle w:val="ProjectScopeTable"/>
        <w:tblW w:w="5000" w:type="pct"/>
        <w:tblLook w:val="04A0" w:firstRow="1" w:lastRow="0" w:firstColumn="1" w:lastColumn="0" w:noHBand="0" w:noVBand="1"/>
        <w:tblDescription w:val="Table to enter Name, Title, and Date"/>
      </w:tblPr>
      <w:tblGrid>
        <w:gridCol w:w="3595"/>
        <w:gridCol w:w="1503"/>
        <w:gridCol w:w="4252"/>
      </w:tblGrid>
      <w:tr w:rsidR="00F72023" w:rsidRPr="00D14769" w14:paraId="0A4B2873" w14:textId="77777777" w:rsidTr="009569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000" w:type="pct"/>
            <w:gridSpan w:val="3"/>
          </w:tcPr>
          <w:p w14:paraId="67E654AC" w14:textId="77777777" w:rsidR="00F72023" w:rsidRPr="00D14769" w:rsidRDefault="0014323E" w:rsidP="0014323E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CÂMARAS E AMBIENTE GERAL</w:t>
            </w:r>
            <w:r w:rsidR="00F72023">
              <w:rPr>
                <w:lang w:val="pt-PT"/>
              </w:rPr>
              <w:t xml:space="preserve"> (1</w:t>
            </w:r>
            <w:r>
              <w:rPr>
                <w:lang w:val="pt-PT"/>
              </w:rPr>
              <w:t>5</w:t>
            </w:r>
            <w:r w:rsidR="00F72023">
              <w:rPr>
                <w:lang w:val="pt-PT"/>
              </w:rPr>
              <w:t>%)</w:t>
            </w:r>
          </w:p>
        </w:tc>
      </w:tr>
      <w:tr w:rsidR="0014323E" w:rsidRPr="00E01FDD" w14:paraId="2BB8AF24" w14:textId="77777777" w:rsidTr="0014323E">
        <w:tc>
          <w:tcPr>
            <w:tcW w:w="1922" w:type="pct"/>
            <w:vMerge w:val="restart"/>
          </w:tcPr>
          <w:p w14:paraId="005B6EB7" w14:textId="6D3B13A9" w:rsidR="0014323E" w:rsidRPr="00E01FDD" w:rsidRDefault="0014323E" w:rsidP="0014323E">
            <w:pPr>
              <w:rPr>
                <w:lang w:val="pt-PT"/>
              </w:rPr>
            </w:pPr>
            <w:r w:rsidRPr="00E01FDD">
              <w:rPr>
                <w:lang w:val="pt-PT"/>
              </w:rPr>
              <w:t>I</w:t>
            </w:r>
            <w:r>
              <w:rPr>
                <w:lang w:val="pt-PT"/>
              </w:rPr>
              <w:t xml:space="preserve">ndique as lentes usadas </w:t>
            </w:r>
            <w:r w:rsidR="00932E64">
              <w:rPr>
                <w:lang w:val="pt-PT"/>
              </w:rPr>
              <w:t xml:space="preserve">(mínimo: 2) </w:t>
            </w:r>
            <w:r>
              <w:rPr>
                <w:lang w:val="pt-PT"/>
              </w:rPr>
              <w:t xml:space="preserve">e as </w:t>
            </w:r>
            <w:proofErr w:type="spellStart"/>
            <w:r w:rsidRPr="0014323E">
              <w:rPr>
                <w:i/>
                <w:lang w:val="pt-PT"/>
              </w:rPr>
              <w:t>frames</w:t>
            </w:r>
            <w:proofErr w:type="spellEnd"/>
            <w:r>
              <w:rPr>
                <w:lang w:val="pt-PT"/>
              </w:rPr>
              <w:t xml:space="preserve"> onde foram usadas, como indicado no exemplo (acrescente ou apague linhas consoante necessário)</w:t>
            </w:r>
          </w:p>
        </w:tc>
        <w:tc>
          <w:tcPr>
            <w:tcW w:w="804" w:type="pct"/>
          </w:tcPr>
          <w:p w14:paraId="4EB31907" w14:textId="4DC46890" w:rsidR="0014323E" w:rsidRPr="00E01FDD" w:rsidRDefault="0014323E" w:rsidP="0014323E">
            <w:pPr>
              <w:rPr>
                <w:lang w:val="pt-PT"/>
              </w:rPr>
            </w:pPr>
            <w:r>
              <w:rPr>
                <w:lang w:val="pt-PT"/>
              </w:rPr>
              <w:t>18</w:t>
            </w:r>
            <w:r w:rsidR="00F2062C">
              <w:rPr>
                <w:lang w:val="pt-PT"/>
              </w:rPr>
              <w:t xml:space="preserve"> </w:t>
            </w:r>
            <w:r>
              <w:rPr>
                <w:lang w:val="pt-PT"/>
              </w:rPr>
              <w:t>mm</w:t>
            </w:r>
          </w:p>
        </w:tc>
        <w:tc>
          <w:tcPr>
            <w:tcW w:w="2274" w:type="pct"/>
          </w:tcPr>
          <w:p w14:paraId="47D40460" w14:textId="77777777" w:rsidR="0014323E" w:rsidRPr="00E01FDD" w:rsidRDefault="0014323E" w:rsidP="0095690B">
            <w:pPr>
              <w:rPr>
                <w:lang w:val="pt-PT"/>
              </w:rPr>
            </w:pPr>
            <w:r>
              <w:rPr>
                <w:lang w:val="pt-PT"/>
              </w:rPr>
              <w:t>0 – 255; 300-350;401-600</w:t>
            </w:r>
          </w:p>
        </w:tc>
      </w:tr>
      <w:tr w:rsidR="0014323E" w:rsidRPr="00E01FDD" w14:paraId="30648A5A" w14:textId="77777777" w:rsidTr="0014323E">
        <w:tc>
          <w:tcPr>
            <w:tcW w:w="1922" w:type="pct"/>
            <w:vMerge/>
          </w:tcPr>
          <w:p w14:paraId="6723D0DE" w14:textId="77777777" w:rsidR="0014323E" w:rsidRPr="00E01FDD" w:rsidRDefault="0014323E" w:rsidP="0014323E">
            <w:pPr>
              <w:rPr>
                <w:lang w:val="pt-PT"/>
              </w:rPr>
            </w:pPr>
          </w:p>
        </w:tc>
        <w:tc>
          <w:tcPr>
            <w:tcW w:w="804" w:type="pct"/>
          </w:tcPr>
          <w:p w14:paraId="6410B7DA" w14:textId="02EC3C86" w:rsidR="0014323E" w:rsidRDefault="0014323E" w:rsidP="0095690B">
            <w:pPr>
              <w:rPr>
                <w:lang w:val="pt-PT"/>
              </w:rPr>
            </w:pPr>
            <w:r>
              <w:rPr>
                <w:lang w:val="pt-PT"/>
              </w:rPr>
              <w:t>25</w:t>
            </w:r>
            <w:r w:rsidR="00F2062C">
              <w:rPr>
                <w:lang w:val="pt-PT"/>
              </w:rPr>
              <w:t xml:space="preserve"> </w:t>
            </w:r>
            <w:r>
              <w:rPr>
                <w:lang w:val="pt-PT"/>
              </w:rPr>
              <w:t>mm</w:t>
            </w:r>
          </w:p>
        </w:tc>
        <w:tc>
          <w:tcPr>
            <w:tcW w:w="2274" w:type="pct"/>
          </w:tcPr>
          <w:p w14:paraId="706A12EA" w14:textId="77777777" w:rsidR="0014323E" w:rsidRDefault="0014323E" w:rsidP="0095690B">
            <w:pPr>
              <w:rPr>
                <w:lang w:val="pt-PT"/>
              </w:rPr>
            </w:pPr>
            <w:r>
              <w:rPr>
                <w:lang w:val="pt-PT"/>
              </w:rPr>
              <w:t>256-300</w:t>
            </w:r>
          </w:p>
        </w:tc>
      </w:tr>
      <w:tr w:rsidR="0014323E" w:rsidRPr="00E01FDD" w14:paraId="61E5162A" w14:textId="77777777" w:rsidTr="0014323E">
        <w:tc>
          <w:tcPr>
            <w:tcW w:w="1922" w:type="pct"/>
            <w:vMerge/>
          </w:tcPr>
          <w:p w14:paraId="1C1C758A" w14:textId="77777777" w:rsidR="0014323E" w:rsidRPr="00E01FDD" w:rsidRDefault="0014323E" w:rsidP="0014323E">
            <w:pPr>
              <w:rPr>
                <w:lang w:val="pt-PT"/>
              </w:rPr>
            </w:pPr>
          </w:p>
        </w:tc>
        <w:tc>
          <w:tcPr>
            <w:tcW w:w="804" w:type="pct"/>
          </w:tcPr>
          <w:p w14:paraId="0AD5F69E" w14:textId="3BDA9CD9" w:rsidR="0014323E" w:rsidRDefault="0014323E" w:rsidP="0095690B">
            <w:pPr>
              <w:rPr>
                <w:lang w:val="pt-PT"/>
              </w:rPr>
            </w:pPr>
            <w:r>
              <w:rPr>
                <w:lang w:val="pt-PT"/>
              </w:rPr>
              <w:t>50</w:t>
            </w:r>
            <w:r w:rsidR="00F2062C">
              <w:rPr>
                <w:lang w:val="pt-PT"/>
              </w:rPr>
              <w:t xml:space="preserve"> </w:t>
            </w:r>
            <w:r>
              <w:rPr>
                <w:lang w:val="pt-PT"/>
              </w:rPr>
              <w:t>mm</w:t>
            </w:r>
          </w:p>
        </w:tc>
        <w:tc>
          <w:tcPr>
            <w:tcW w:w="2274" w:type="pct"/>
          </w:tcPr>
          <w:p w14:paraId="4D62C9D0" w14:textId="77777777" w:rsidR="0014323E" w:rsidRDefault="0014323E" w:rsidP="0095690B">
            <w:pPr>
              <w:rPr>
                <w:lang w:val="pt-PT"/>
              </w:rPr>
            </w:pPr>
            <w:r>
              <w:rPr>
                <w:lang w:val="pt-PT"/>
              </w:rPr>
              <w:t>350-400</w:t>
            </w:r>
          </w:p>
        </w:tc>
      </w:tr>
      <w:tr w:rsidR="00F72023" w:rsidRPr="00762200" w14:paraId="1C791773" w14:textId="77777777" w:rsidTr="0095690B">
        <w:tc>
          <w:tcPr>
            <w:tcW w:w="1922" w:type="pct"/>
          </w:tcPr>
          <w:p w14:paraId="2C902ECA" w14:textId="7D947A99" w:rsidR="00F72023" w:rsidRPr="00D14769" w:rsidRDefault="00F72023" w:rsidP="0014323E">
            <w:pPr>
              <w:rPr>
                <w:lang w:val="pt-PT"/>
              </w:rPr>
            </w:pPr>
            <w:r w:rsidRPr="00D14769">
              <w:rPr>
                <w:lang w:val="pt-PT"/>
              </w:rPr>
              <w:t>I</w:t>
            </w:r>
            <w:r>
              <w:rPr>
                <w:lang w:val="pt-PT"/>
              </w:rPr>
              <w:t xml:space="preserve">dentifique </w:t>
            </w:r>
            <w:r w:rsidR="0014323E">
              <w:rPr>
                <w:lang w:val="pt-PT"/>
              </w:rPr>
              <w:t xml:space="preserve">em que </w:t>
            </w:r>
            <w:proofErr w:type="spellStart"/>
            <w:r w:rsidR="0014323E" w:rsidRPr="0014323E">
              <w:rPr>
                <w:i/>
                <w:lang w:val="pt-PT"/>
              </w:rPr>
              <w:t>frames</w:t>
            </w:r>
            <w:proofErr w:type="spellEnd"/>
            <w:r w:rsidR="0014323E">
              <w:rPr>
                <w:lang w:val="pt-PT"/>
              </w:rPr>
              <w:t xml:space="preserve"> foram </w:t>
            </w:r>
            <w:r w:rsidR="00F2062C">
              <w:rPr>
                <w:lang w:val="pt-PT"/>
              </w:rPr>
              <w:t>criados</w:t>
            </w:r>
            <w:r w:rsidR="0014323E">
              <w:rPr>
                <w:lang w:val="pt-PT"/>
              </w:rPr>
              <w:t xml:space="preserve"> efeitos de zoom</w:t>
            </w:r>
            <w:r w:rsidR="00932E64">
              <w:rPr>
                <w:lang w:val="pt-PT"/>
              </w:rPr>
              <w:t xml:space="preserve"> (mínimo: 1)</w:t>
            </w:r>
          </w:p>
        </w:tc>
        <w:tc>
          <w:tcPr>
            <w:tcW w:w="3078" w:type="pct"/>
            <w:gridSpan w:val="2"/>
          </w:tcPr>
          <w:p w14:paraId="325FB395" w14:textId="1F3BBDC6" w:rsidR="00F72023" w:rsidRPr="00D14769" w:rsidRDefault="00F72023" w:rsidP="0095690B">
            <w:pPr>
              <w:rPr>
                <w:lang w:val="pt-PT"/>
              </w:rPr>
            </w:pPr>
          </w:p>
        </w:tc>
      </w:tr>
    </w:tbl>
    <w:p w14:paraId="6C8552B8" w14:textId="77777777" w:rsidR="00F72023" w:rsidRPr="00A57C14" w:rsidRDefault="00F72023" w:rsidP="00F72023">
      <w:pPr>
        <w:rPr>
          <w:lang w:val="pt-PT"/>
        </w:rPr>
      </w:pPr>
    </w:p>
    <w:tbl>
      <w:tblPr>
        <w:tblStyle w:val="ProjectScopeTable"/>
        <w:tblW w:w="5000" w:type="pct"/>
        <w:tblLook w:val="04A0" w:firstRow="1" w:lastRow="0" w:firstColumn="1" w:lastColumn="0" w:noHBand="0" w:noVBand="1"/>
        <w:tblDescription w:val="Table to enter Name, Title, and Date"/>
      </w:tblPr>
      <w:tblGrid>
        <w:gridCol w:w="3594"/>
        <w:gridCol w:w="5756"/>
      </w:tblGrid>
      <w:tr w:rsidR="0014323E" w:rsidRPr="00D14769" w14:paraId="4AE194A1" w14:textId="77777777" w:rsidTr="009569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000" w:type="pct"/>
            <w:gridSpan w:val="2"/>
          </w:tcPr>
          <w:p w14:paraId="51C342AC" w14:textId="77777777" w:rsidR="0014323E" w:rsidRPr="00D14769" w:rsidRDefault="00E75502" w:rsidP="00E75502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EXTRAS</w:t>
            </w:r>
            <w:r w:rsidR="0014323E">
              <w:rPr>
                <w:lang w:val="pt-PT"/>
              </w:rPr>
              <w:t xml:space="preserve"> (1</w:t>
            </w:r>
            <w:r>
              <w:rPr>
                <w:lang w:val="pt-PT"/>
              </w:rPr>
              <w:t>0</w:t>
            </w:r>
            <w:r w:rsidR="0014323E">
              <w:rPr>
                <w:lang w:val="pt-PT"/>
              </w:rPr>
              <w:t>%)</w:t>
            </w:r>
          </w:p>
        </w:tc>
      </w:tr>
      <w:tr w:rsidR="0014323E" w:rsidRPr="00762200" w14:paraId="28E747D0" w14:textId="77777777" w:rsidTr="0095690B">
        <w:tc>
          <w:tcPr>
            <w:tcW w:w="1922" w:type="pct"/>
          </w:tcPr>
          <w:p w14:paraId="4B0FBDA7" w14:textId="1142E128" w:rsidR="0014323E" w:rsidRPr="00D14769" w:rsidRDefault="00E75502" w:rsidP="0095690B">
            <w:pPr>
              <w:rPr>
                <w:lang w:val="pt-PT"/>
              </w:rPr>
            </w:pPr>
            <w:r>
              <w:rPr>
                <w:lang w:val="pt-PT"/>
              </w:rPr>
              <w:t xml:space="preserve">Descreva aqui elementos extra que </w:t>
            </w:r>
            <w:r w:rsidR="00F2062C">
              <w:rPr>
                <w:lang w:val="pt-PT"/>
              </w:rPr>
              <w:t xml:space="preserve">tenha </w:t>
            </w:r>
            <w:r>
              <w:rPr>
                <w:lang w:val="pt-PT"/>
              </w:rPr>
              <w:t>us</w:t>
            </w:r>
            <w:r w:rsidR="00F2062C">
              <w:rPr>
                <w:lang w:val="pt-PT"/>
              </w:rPr>
              <w:t>ado no seu trabalho (por exemplo, som, conteúdos não lecionados nas aulas, …)</w:t>
            </w:r>
          </w:p>
        </w:tc>
        <w:tc>
          <w:tcPr>
            <w:tcW w:w="3078" w:type="pct"/>
          </w:tcPr>
          <w:p w14:paraId="35EB8F5A" w14:textId="77777777" w:rsidR="0014323E" w:rsidRPr="00D14769" w:rsidRDefault="0014323E" w:rsidP="0095690B">
            <w:pPr>
              <w:rPr>
                <w:lang w:val="pt-PT"/>
              </w:rPr>
            </w:pPr>
          </w:p>
        </w:tc>
      </w:tr>
    </w:tbl>
    <w:p w14:paraId="4BBAC16A" w14:textId="77777777" w:rsidR="0014323E" w:rsidRPr="00A57C14" w:rsidRDefault="0014323E" w:rsidP="0014323E">
      <w:pPr>
        <w:rPr>
          <w:lang w:val="pt-PT"/>
        </w:rPr>
      </w:pPr>
    </w:p>
    <w:sectPr w:rsidR="0014323E" w:rsidRPr="00A57C14">
      <w:headerReference w:type="default" r:id="rId11"/>
      <w:footerReference w:type="default" r:id="rId12"/>
      <w:pgSz w:w="12240" w:h="15840" w:code="1"/>
      <w:pgMar w:top="1440" w:right="1440" w:bottom="1440" w:left="1440" w:header="720" w:footer="86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FF0D41" w14:textId="77777777" w:rsidR="008434CA" w:rsidRDefault="008434CA">
      <w:pPr>
        <w:spacing w:after="0" w:line="240" w:lineRule="auto"/>
      </w:pPr>
      <w:r>
        <w:separator/>
      </w:r>
    </w:p>
  </w:endnote>
  <w:endnote w:type="continuationSeparator" w:id="0">
    <w:p w14:paraId="54562BD9" w14:textId="77777777" w:rsidR="008434CA" w:rsidRDefault="008434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30D681" w14:textId="31E3F130" w:rsidR="00D301C6" w:rsidRPr="00D301C6" w:rsidRDefault="008434CA">
    <w:pPr>
      <w:pStyle w:val="Footer"/>
      <w:rPr>
        <w:lang w:val="pt-PT"/>
      </w:rPr>
    </w:pPr>
    <w:sdt>
      <w:sdtPr>
        <w:rPr>
          <w:noProof w:val="0"/>
          <w:lang w:val="pt-PT"/>
        </w:rPr>
        <w:alias w:val="Title"/>
        <w:tag w:val=""/>
        <w:id w:val="2053801605"/>
        <w:placeholder>
          <w:docPart w:val="253245950E524BA3BF4FEF068D9EA50C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276758" w:rsidRPr="00D301C6">
          <w:rPr>
            <w:noProof w:val="0"/>
            <w:lang w:val="pt-PT"/>
          </w:rPr>
          <w:t>Fundamentos de Computação Gráfica - 20</w:t>
        </w:r>
        <w:r w:rsidR="0038172A">
          <w:rPr>
            <w:noProof w:val="0"/>
            <w:lang w:val="pt-PT"/>
          </w:rPr>
          <w:t>2</w:t>
        </w:r>
        <w:r w:rsidR="00762200">
          <w:rPr>
            <w:noProof w:val="0"/>
            <w:lang w:val="pt-PT"/>
          </w:rPr>
          <w:t>3</w:t>
        </w:r>
        <w:r w:rsidR="00CF2B00">
          <w:rPr>
            <w:noProof w:val="0"/>
            <w:lang w:val="pt-PT"/>
          </w:rPr>
          <w:t>/202</w:t>
        </w:r>
        <w:r w:rsidR="00762200">
          <w:rPr>
            <w:noProof w:val="0"/>
            <w:lang w:val="pt-PT"/>
          </w:rPr>
          <w:t>4</w:t>
        </w:r>
      </w:sdtContent>
    </w:sdt>
    <w:r w:rsidR="00D301C6" w:rsidRPr="00D301C6">
      <w:rPr>
        <w:noProof w:val="0"/>
      </w:rPr>
      <w:ptab w:relativeTo="margin" w:alignment="right" w:leader="none"/>
    </w:r>
    <w:r w:rsidR="00D301C6">
      <w:rPr>
        <w:noProof w:val="0"/>
      </w:rPr>
      <w:fldChar w:fldCharType="begin"/>
    </w:r>
    <w:r w:rsidR="00D301C6">
      <w:rPr>
        <w:noProof w:val="0"/>
      </w:rPr>
      <w:instrText xml:space="preserve"> PAGE   \* MERGEFORMAT </w:instrText>
    </w:r>
    <w:r w:rsidR="00D301C6">
      <w:rPr>
        <w:noProof w:val="0"/>
      </w:rPr>
      <w:fldChar w:fldCharType="separate"/>
    </w:r>
    <w:r w:rsidR="00F136CE">
      <w:t>1</w:t>
    </w:r>
    <w:r w:rsidR="00D301C6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E6FE30" w14:textId="77777777" w:rsidR="008434CA" w:rsidRDefault="008434CA">
      <w:pPr>
        <w:spacing w:after="0" w:line="240" w:lineRule="auto"/>
      </w:pPr>
      <w:r>
        <w:separator/>
      </w:r>
    </w:p>
  </w:footnote>
  <w:footnote w:type="continuationSeparator" w:id="0">
    <w:p w14:paraId="1FF5F62E" w14:textId="77777777" w:rsidR="008434CA" w:rsidRDefault="008434C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669013" w14:textId="50A9A06E" w:rsidR="00E72282" w:rsidRPr="00E72282" w:rsidRDefault="00E72282" w:rsidP="00E72282">
    <w:pPr>
      <w:pStyle w:val="Header"/>
      <w:jc w:val="center"/>
      <w:rPr>
        <w:b/>
        <w:bCs/>
      </w:rPr>
    </w:pPr>
    <w:proofErr w:type="spellStart"/>
    <w:r w:rsidRPr="00E72282">
      <w:rPr>
        <w:b/>
        <w:bCs/>
      </w:rPr>
      <w:t>Relatório</w:t>
    </w:r>
    <w:proofErr w:type="spellEnd"/>
    <w:r w:rsidRPr="00E72282">
      <w:rPr>
        <w:b/>
        <w:bCs/>
      </w:rPr>
      <w:t xml:space="preserve"> Final do </w:t>
    </w:r>
    <w:proofErr w:type="spellStart"/>
    <w:r w:rsidRPr="00E72282">
      <w:rPr>
        <w:b/>
        <w:bCs/>
      </w:rPr>
      <w:t>Trabalho</w:t>
    </w:r>
    <w:proofErr w:type="spellEnd"/>
    <w:r w:rsidRPr="00E72282">
      <w:rPr>
        <w:b/>
        <w:bCs/>
      </w:rPr>
      <w:t xml:space="preserve"> </w:t>
    </w:r>
    <w:proofErr w:type="spellStart"/>
    <w:r w:rsidRPr="00E72282">
      <w:rPr>
        <w:b/>
        <w:bCs/>
      </w:rPr>
      <w:t>Prático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4A24C16A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F5321060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47C49E06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C2E0BE8A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054207C2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37AAA3C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31E90D8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48A6F70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1C7877E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7E04C5A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5BD582D"/>
    <w:multiLevelType w:val="hybridMultilevel"/>
    <w:tmpl w:val="E36C5F02"/>
    <w:lvl w:ilvl="0" w:tplc="E6640BB8">
      <w:start w:val="1"/>
      <w:numFmt w:val="decimal"/>
      <w:pStyle w:val="Heading2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F787987"/>
    <w:multiLevelType w:val="multilevel"/>
    <w:tmpl w:val="DBDC0512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color w:val="2E74B5" w:themeColor="accent1" w:themeShade="BF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color w:val="2E74B5" w:themeColor="accent1" w:themeShade="BF"/>
      </w:rPr>
    </w:lvl>
    <w:lvl w:ilvl="2">
      <w:start w:val="1"/>
      <w:numFmt w:val="decimal"/>
      <w:lvlText w:val="%3."/>
      <w:lvlJc w:val="right"/>
      <w:pPr>
        <w:ind w:left="2160" w:hanging="180"/>
      </w:pPr>
      <w:rPr>
        <w:rFonts w:hint="default"/>
        <w:color w:val="2E74B5" w:themeColor="accent1" w:themeShade="BF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  <w:color w:val="2E74B5" w:themeColor="accent1" w:themeShade="BF"/>
      </w:rPr>
    </w:lvl>
    <w:lvl w:ilvl="4">
      <w:start w:val="1"/>
      <w:numFmt w:val="decimal"/>
      <w:lvlText w:val="%5."/>
      <w:lvlJc w:val="left"/>
      <w:pPr>
        <w:ind w:left="3600" w:hanging="360"/>
      </w:pPr>
      <w:rPr>
        <w:rFonts w:hint="default"/>
        <w:color w:val="2E74B5" w:themeColor="accent1" w:themeShade="BF"/>
      </w:rPr>
    </w:lvl>
    <w:lvl w:ilvl="5">
      <w:start w:val="1"/>
      <w:numFmt w:val="decimal"/>
      <w:lvlText w:val="%6."/>
      <w:lvlJc w:val="right"/>
      <w:pPr>
        <w:ind w:left="4320" w:hanging="180"/>
      </w:pPr>
      <w:rPr>
        <w:rFonts w:hint="default"/>
        <w:color w:val="2E74B5" w:themeColor="accent1" w:themeShade="BF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  <w:color w:val="2E74B5" w:themeColor="accent1" w:themeShade="BF"/>
      </w:rPr>
    </w:lvl>
    <w:lvl w:ilvl="7">
      <w:start w:val="1"/>
      <w:numFmt w:val="decimal"/>
      <w:lvlText w:val="%8."/>
      <w:lvlJc w:val="left"/>
      <w:pPr>
        <w:ind w:left="5760" w:hanging="360"/>
      </w:pPr>
      <w:rPr>
        <w:rFonts w:hint="default"/>
        <w:color w:val="2E74B5" w:themeColor="accent1" w:themeShade="BF"/>
      </w:rPr>
    </w:lvl>
    <w:lvl w:ilvl="8">
      <w:start w:val="1"/>
      <w:numFmt w:val="decimal"/>
      <w:lvlText w:val="%9."/>
      <w:lvlJc w:val="right"/>
      <w:pPr>
        <w:ind w:left="6480" w:hanging="180"/>
      </w:pPr>
      <w:rPr>
        <w:rFonts w:hint="default"/>
        <w:color w:val="2E74B5" w:themeColor="accent1" w:themeShade="BF"/>
      </w:rPr>
    </w:lvl>
  </w:abstractNum>
  <w:abstractNum w:abstractNumId="12" w15:restartNumberingAfterBreak="0">
    <w:nsid w:val="657E5D71"/>
    <w:multiLevelType w:val="multilevel"/>
    <w:tmpl w:val="5F92E4C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432" w:hanging="288"/>
      </w:pPr>
      <w:rPr>
        <w:rFonts w:ascii="Symbol" w:hAnsi="Symbol" w:hint="default"/>
        <w:color w:val="2E74B5" w:themeColor="accent1" w:themeShade="BF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  <w:color w:val="2E74B5" w:themeColor="accent1" w:themeShade="BF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  <w:color w:val="2E74B5" w:themeColor="accent1" w:themeShade="BF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  <w:color w:val="2E74B5" w:themeColor="accent1" w:themeShade="BF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  <w:color w:val="2E74B5" w:themeColor="accent1" w:themeShade="BF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  <w:color w:val="2E74B5" w:themeColor="accent1" w:themeShade="BF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  <w:color w:val="2E74B5" w:themeColor="accent1" w:themeShade="BF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  <w:color w:val="2E74B5" w:themeColor="accent1" w:themeShade="BF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  <w:color w:val="2E74B5" w:themeColor="accent1" w:themeShade="BF"/>
      </w:rPr>
    </w:lvl>
  </w:abstractNum>
  <w:num w:numId="1">
    <w:abstractNumId w:val="9"/>
  </w:num>
  <w:num w:numId="2">
    <w:abstractNumId w:val="12"/>
  </w:num>
  <w:num w:numId="3">
    <w:abstractNumId w:val="12"/>
    <w:lvlOverride w:ilvl="0">
      <w:startOverride w:val="1"/>
    </w:lvlOverride>
  </w:num>
  <w:num w:numId="4">
    <w:abstractNumId w:val="10"/>
  </w:num>
  <w:num w:numId="5">
    <w:abstractNumId w:val="7"/>
  </w:num>
  <w:num w:numId="6">
    <w:abstractNumId w:val="6"/>
  </w:num>
  <w:num w:numId="7">
    <w:abstractNumId w:val="5"/>
  </w:num>
  <w:num w:numId="8">
    <w:abstractNumId w:val="4"/>
  </w:num>
  <w:num w:numId="9">
    <w:abstractNumId w:val="8"/>
  </w:num>
  <w:num w:numId="10">
    <w:abstractNumId w:val="3"/>
  </w:num>
  <w:num w:numId="11">
    <w:abstractNumId w:val="2"/>
  </w:num>
  <w:num w:numId="12">
    <w:abstractNumId w:val="1"/>
  </w:num>
  <w:num w:numId="13">
    <w:abstractNumId w:val="0"/>
  </w:num>
  <w:num w:numId="14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663B7"/>
    <w:rsid w:val="00083B37"/>
    <w:rsid w:val="000A04A2"/>
    <w:rsid w:val="000A0612"/>
    <w:rsid w:val="000F7206"/>
    <w:rsid w:val="0014323E"/>
    <w:rsid w:val="0016056E"/>
    <w:rsid w:val="001663B7"/>
    <w:rsid w:val="001A728E"/>
    <w:rsid w:val="001B7D75"/>
    <w:rsid w:val="001C06F8"/>
    <w:rsid w:val="001E042A"/>
    <w:rsid w:val="00203602"/>
    <w:rsid w:val="00225505"/>
    <w:rsid w:val="00276758"/>
    <w:rsid w:val="002E0A33"/>
    <w:rsid w:val="003312ED"/>
    <w:rsid w:val="0038172A"/>
    <w:rsid w:val="003818B8"/>
    <w:rsid w:val="004018C1"/>
    <w:rsid w:val="004453E2"/>
    <w:rsid w:val="004727F4"/>
    <w:rsid w:val="004A0A8D"/>
    <w:rsid w:val="004B2B34"/>
    <w:rsid w:val="004C5027"/>
    <w:rsid w:val="005350DC"/>
    <w:rsid w:val="00551B90"/>
    <w:rsid w:val="00575B92"/>
    <w:rsid w:val="005B0EE5"/>
    <w:rsid w:val="005D3739"/>
    <w:rsid w:val="005D4DC9"/>
    <w:rsid w:val="005F7999"/>
    <w:rsid w:val="00626EDA"/>
    <w:rsid w:val="006D7FF8"/>
    <w:rsid w:val="00704472"/>
    <w:rsid w:val="00721B87"/>
    <w:rsid w:val="00762200"/>
    <w:rsid w:val="0076559E"/>
    <w:rsid w:val="00791457"/>
    <w:rsid w:val="007C7D9B"/>
    <w:rsid w:val="007D28EB"/>
    <w:rsid w:val="007F277A"/>
    <w:rsid w:val="007F372E"/>
    <w:rsid w:val="008434CA"/>
    <w:rsid w:val="008642A0"/>
    <w:rsid w:val="00873D36"/>
    <w:rsid w:val="00886ACB"/>
    <w:rsid w:val="008C597C"/>
    <w:rsid w:val="008D5E06"/>
    <w:rsid w:val="008D6D77"/>
    <w:rsid w:val="00926DA6"/>
    <w:rsid w:val="00932E64"/>
    <w:rsid w:val="00954BFF"/>
    <w:rsid w:val="0095690B"/>
    <w:rsid w:val="009F0407"/>
    <w:rsid w:val="00A1730E"/>
    <w:rsid w:val="00A57C14"/>
    <w:rsid w:val="00AA316B"/>
    <w:rsid w:val="00B31FE5"/>
    <w:rsid w:val="00BB4BA3"/>
    <w:rsid w:val="00BC1FD2"/>
    <w:rsid w:val="00C92C41"/>
    <w:rsid w:val="00CF2B00"/>
    <w:rsid w:val="00D14769"/>
    <w:rsid w:val="00D301C6"/>
    <w:rsid w:val="00D57E3E"/>
    <w:rsid w:val="00DB24CB"/>
    <w:rsid w:val="00DF5013"/>
    <w:rsid w:val="00E01FDD"/>
    <w:rsid w:val="00E72282"/>
    <w:rsid w:val="00E75502"/>
    <w:rsid w:val="00E9640A"/>
    <w:rsid w:val="00EE1A1B"/>
    <w:rsid w:val="00EE4B87"/>
    <w:rsid w:val="00EF7E07"/>
    <w:rsid w:val="00F136CE"/>
    <w:rsid w:val="00F1586E"/>
    <w:rsid w:val="00F2062C"/>
    <w:rsid w:val="00F60AE0"/>
    <w:rsid w:val="00F72023"/>
    <w:rsid w:val="00F779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6EC3093"/>
  <w15:chartTrackingRefBased/>
  <w15:docId w15:val="{FF7B249F-CF44-4DBF-B531-64F3AC7F96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404040" w:themeColor="text1" w:themeTint="BF"/>
        <w:sz w:val="18"/>
        <w:szCs w:val="18"/>
        <w:lang w:val="en-US" w:eastAsia="ja-JP" w:bidi="ar-SA"/>
      </w:rPr>
    </w:rPrDefault>
    <w:pPrDefault>
      <w:pPr>
        <w:spacing w:after="18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uiPriority="1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36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E042A"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600" w:after="240" w:line="240" w:lineRule="auto"/>
      <w:outlineLvl w:val="0"/>
    </w:pPr>
    <w:rPr>
      <w:b/>
      <w:bCs/>
      <w:caps/>
      <w:color w:val="1F4E79" w:themeColor="accent1" w:themeShade="80"/>
      <w:sz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D5E06"/>
    <w:pPr>
      <w:keepNext/>
      <w:keepLines/>
      <w:numPr>
        <w:numId w:val="4"/>
      </w:numPr>
      <w:spacing w:before="360" w:after="120" w:line="240" w:lineRule="auto"/>
      <w:outlineLvl w:val="1"/>
    </w:pPr>
    <w:rPr>
      <w:b/>
      <w:bCs/>
      <w:color w:val="2E74B5" w:themeColor="accent1" w:themeShade="BF"/>
      <w:sz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D5E0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D5E0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D5E0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D5E06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D5E06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"/>
    <w:qFormat/>
    <w:pPr>
      <w:pBdr>
        <w:left w:val="double" w:sz="18" w:space="4" w:color="1F4E79" w:themeColor="accent1" w:themeShade="80"/>
      </w:pBdr>
      <w:spacing w:after="0" w:line="420" w:lineRule="exact"/>
    </w:pPr>
    <w:rPr>
      <w:rFonts w:asciiTheme="majorHAnsi" w:eastAsiaTheme="majorEastAsia" w:hAnsiTheme="majorHAnsi" w:cstheme="majorBidi"/>
      <w:caps/>
      <w:color w:val="1F4E79" w:themeColor="accent1" w:themeShade="80"/>
      <w:kern w:val="28"/>
      <w:sz w:val="38"/>
    </w:rPr>
  </w:style>
  <w:style w:type="character" w:customStyle="1" w:styleId="TitleChar">
    <w:name w:val="Title Char"/>
    <w:basedOn w:val="DefaultParagraphFont"/>
    <w:link w:val="Title"/>
    <w:uiPriority w:val="1"/>
    <w:rsid w:val="008D6D77"/>
    <w:rPr>
      <w:rFonts w:asciiTheme="majorHAnsi" w:eastAsiaTheme="majorEastAsia" w:hAnsiTheme="majorHAnsi" w:cstheme="majorBidi"/>
      <w:caps/>
      <w:color w:val="1F4E79" w:themeColor="accent1" w:themeShade="80"/>
      <w:kern w:val="28"/>
      <w:sz w:val="38"/>
    </w:r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link w:val="SubtitleChar"/>
    <w:uiPriority w:val="2"/>
    <w:qFormat/>
    <w:rsid w:val="008D5E06"/>
    <w:pPr>
      <w:numPr>
        <w:ilvl w:val="1"/>
      </w:numPr>
      <w:pBdr>
        <w:left w:val="double" w:sz="18" w:space="4" w:color="1F4E79" w:themeColor="accent1" w:themeShade="80"/>
      </w:pBdr>
      <w:spacing w:before="80" w:after="0" w:line="280" w:lineRule="exact"/>
    </w:pPr>
    <w:rPr>
      <w:b/>
      <w:bCs/>
      <w:color w:val="2E74B5" w:themeColor="accent1" w:themeShade="BF"/>
      <w:sz w:val="24"/>
    </w:rPr>
  </w:style>
  <w:style w:type="character" w:customStyle="1" w:styleId="SubtitleChar">
    <w:name w:val="Subtitle Char"/>
    <w:basedOn w:val="DefaultParagraphFont"/>
    <w:link w:val="Subtitle"/>
    <w:uiPriority w:val="2"/>
    <w:rsid w:val="008D5E06"/>
    <w:rPr>
      <w:b/>
      <w:bCs/>
      <w:color w:val="2E74B5" w:themeColor="accent1" w:themeShade="BF"/>
      <w:sz w:val="24"/>
    </w:rPr>
  </w:style>
  <w:style w:type="character" w:customStyle="1" w:styleId="Heading1Char">
    <w:name w:val="Heading 1 Char"/>
    <w:basedOn w:val="DefaultParagraphFont"/>
    <w:link w:val="Heading1"/>
    <w:uiPriority w:val="9"/>
    <w:rPr>
      <w:b/>
      <w:bCs/>
      <w:caps/>
      <w:color w:val="1F4E79" w:themeColor="accent1" w:themeShade="80"/>
      <w:sz w:val="28"/>
    </w:rPr>
  </w:style>
  <w:style w:type="table" w:customStyle="1" w:styleId="TipTable">
    <w:name w:val="Tip Table"/>
    <w:basedOn w:val="TableNormal"/>
    <w:uiPriority w:val="99"/>
    <w:pPr>
      <w:spacing w:after="0" w:line="240" w:lineRule="auto"/>
    </w:pPr>
    <w:tblPr>
      <w:tblCellMar>
        <w:top w:w="144" w:type="dxa"/>
        <w:left w:w="0" w:type="dxa"/>
        <w:right w:w="0" w:type="dxa"/>
      </w:tblCellMar>
    </w:tblPr>
    <w:tcPr>
      <w:shd w:val="clear" w:color="auto" w:fill="DEEAF6" w:themeFill="accent1" w:themeFillTint="33"/>
    </w:tcPr>
    <w:tblStylePr w:type="firstCol">
      <w:pPr>
        <w:wordWrap/>
        <w:jc w:val="center"/>
      </w:pPr>
    </w:tblStylePr>
  </w:style>
  <w:style w:type="paragraph" w:customStyle="1" w:styleId="TipText">
    <w:name w:val="Tip Text"/>
    <w:basedOn w:val="Normal"/>
    <w:uiPriority w:val="19"/>
    <w:rsid w:val="008D5E06"/>
    <w:pPr>
      <w:spacing w:after="160" w:line="264" w:lineRule="auto"/>
      <w:ind w:right="576"/>
    </w:pPr>
    <w:rPr>
      <w:i/>
      <w:iCs/>
      <w:color w:val="595959" w:themeColor="text1" w:themeTint="A6"/>
      <w:sz w:val="16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D5E0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8D5E06"/>
    <w:rPr>
      <w:b/>
      <w:bCs/>
      <w:color w:val="2E74B5" w:themeColor="accent1" w:themeShade="BF"/>
      <w:sz w:val="24"/>
    </w:rPr>
  </w:style>
  <w:style w:type="paragraph" w:styleId="ListBullet">
    <w:name w:val="List Bullet"/>
    <w:basedOn w:val="Normal"/>
    <w:uiPriority w:val="11"/>
    <w:unhideWhenUsed/>
    <w:qFormat/>
    <w:pPr>
      <w:numPr>
        <w:numId w:val="2"/>
      </w:numPr>
      <w:spacing w:after="60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rsid w:val="001E042A"/>
    <w:pPr>
      <w:spacing w:before="200" w:after="0" w:line="240" w:lineRule="auto"/>
      <w:ind w:left="-216"/>
      <w:contextualSpacing/>
    </w:pPr>
    <w:rPr>
      <w:rFonts w:asciiTheme="majorHAnsi" w:eastAsiaTheme="majorEastAsia" w:hAnsiTheme="majorHAnsi" w:cstheme="majorBidi"/>
      <w:noProof/>
      <w:color w:val="1F4E79" w:themeColor="accent1" w:themeShade="80"/>
      <w:sz w:val="20"/>
    </w:rPr>
  </w:style>
  <w:style w:type="character" w:customStyle="1" w:styleId="FooterChar">
    <w:name w:val="Footer Char"/>
    <w:basedOn w:val="DefaultParagraphFont"/>
    <w:link w:val="Footer"/>
    <w:uiPriority w:val="99"/>
    <w:rsid w:val="001E042A"/>
    <w:rPr>
      <w:rFonts w:asciiTheme="majorHAnsi" w:eastAsiaTheme="majorEastAsia" w:hAnsiTheme="majorHAnsi" w:cstheme="majorBidi"/>
      <w:noProof/>
      <w:color w:val="1F4E79" w:themeColor="accent1" w:themeShade="80"/>
      <w:sz w:val="20"/>
    </w:rPr>
  </w:style>
  <w:style w:type="table" w:styleId="GridTable4-Accent1">
    <w:name w:val="Grid Table 4 Accent 1"/>
    <w:basedOn w:val="TableNormal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  <w:tblCellMar>
        <w:top w:w="29" w:type="dxa"/>
        <w:bottom w:w="29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eGridLight">
    <w:name w:val="Grid Table Light"/>
    <w:basedOn w:val="TableNormal"/>
    <w:uiPriority w:val="40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ProjectScopeTable">
    <w:name w:val="Project Scope Table"/>
    <w:basedOn w:val="TableNormal"/>
    <w:uiPriority w:val="99"/>
    <w:pPr>
      <w:spacing w:before="120" w:after="120" w:line="240" w:lineRule="auto"/>
    </w:pPr>
    <w:tblPr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  <w:insideH w:val="single" w:sz="4" w:space="0" w:color="5B9BD5" w:themeColor="accent1"/>
        <w:insideV w:val="single" w:sz="4" w:space="0" w:color="5B9BD5" w:themeColor="accent1"/>
      </w:tblBorders>
      <w:tblCellMar>
        <w:left w:w="144" w:type="dxa"/>
        <w:right w:w="144" w:type="dxa"/>
      </w:tblCellMar>
    </w:tblPr>
    <w:tblStylePr w:type="firstRow">
      <w:pPr>
        <w:keepNext/>
        <w:wordWrap/>
      </w:pPr>
      <w:rPr>
        <w:b/>
      </w:rPr>
      <w:tblPr/>
      <w:tcPr>
        <w:shd w:val="clear" w:color="auto" w:fill="DEEAF6" w:themeFill="accent1" w:themeFillTint="33"/>
        <w:vAlign w:val="bottom"/>
      </w:tcPr>
    </w:tblStylePr>
    <w:tblStylePr w:type="lastRow">
      <w:rPr>
        <w:b/>
        <w:color w:val="FFFFFF" w:themeColor="background1"/>
      </w:rPr>
      <w:tblPr/>
      <w:tcPr>
        <w:shd w:val="clear" w:color="auto" w:fill="5B9BD5" w:themeFill="accent1"/>
      </w:tcPr>
    </w:tblStylePr>
  </w:style>
  <w:style w:type="character" w:customStyle="1" w:styleId="Heading4Char">
    <w:name w:val="Heading 4 Char"/>
    <w:basedOn w:val="DefaultParagraphFont"/>
    <w:link w:val="Heading4"/>
    <w:uiPriority w:val="9"/>
    <w:semiHidden/>
    <w:rsid w:val="008D5E06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D5E06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D5E06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D5E06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8D5E06"/>
    <w:rPr>
      <w:i/>
      <w:iCs/>
      <w:color w:val="2E74B5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8D5E06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8D5E06"/>
    <w:rPr>
      <w:i/>
      <w:iCs/>
      <w:color w:val="2E74B5" w:themeColor="accent1" w:themeShade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8D5E06"/>
    <w:rPr>
      <w:b/>
      <w:bCs/>
      <w:caps w:val="0"/>
      <w:smallCaps/>
      <w:color w:val="2E74B5" w:themeColor="accent1" w:themeShade="BF"/>
      <w:spacing w:val="5"/>
    </w:rPr>
  </w:style>
  <w:style w:type="paragraph" w:styleId="BlockText">
    <w:name w:val="Block Text"/>
    <w:basedOn w:val="Normal"/>
    <w:uiPriority w:val="99"/>
    <w:semiHidden/>
    <w:unhideWhenUsed/>
    <w:rsid w:val="008D5E06"/>
    <w:pPr>
      <w:pBdr>
        <w:top w:val="single" w:sz="2" w:space="10" w:color="2E74B5" w:themeColor="accent1" w:themeShade="BF"/>
        <w:left w:val="single" w:sz="2" w:space="10" w:color="2E74B5" w:themeColor="accent1" w:themeShade="BF"/>
        <w:bottom w:val="single" w:sz="2" w:space="10" w:color="2E74B5" w:themeColor="accent1" w:themeShade="BF"/>
        <w:right w:val="single" w:sz="2" w:space="10" w:color="2E74B5" w:themeColor="accent1" w:themeShade="BF"/>
      </w:pBdr>
      <w:ind w:left="1152" w:right="1152"/>
    </w:pPr>
    <w:rPr>
      <w:rFonts w:eastAsiaTheme="minorEastAsia"/>
      <w:i/>
      <w:iCs/>
      <w:color w:val="2E74B5" w:themeColor="accent1" w:themeShade="BF"/>
    </w:rPr>
  </w:style>
  <w:style w:type="character" w:styleId="Hyperlink">
    <w:name w:val="Hyperlink"/>
    <w:basedOn w:val="DefaultParagraphFont"/>
    <w:uiPriority w:val="99"/>
    <w:semiHidden/>
    <w:unhideWhenUsed/>
    <w:rsid w:val="008D5E06"/>
    <w:rPr>
      <w:color w:val="D7230D" w:themeColor="accent6" w:themeShade="BF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8D5E06"/>
    <w:rPr>
      <w:color w:val="595959" w:themeColor="text1" w:themeTint="A6"/>
      <w:shd w:val="clear" w:color="auto" w:fill="E1DFDD"/>
    </w:rPr>
  </w:style>
  <w:style w:type="paragraph" w:styleId="ListNumber">
    <w:name w:val="List Number"/>
    <w:basedOn w:val="Normal"/>
    <w:uiPriority w:val="11"/>
    <w:rsid w:val="00704472"/>
    <w:pPr>
      <w:numPr>
        <w:numId w:val="15"/>
      </w:numPr>
      <w:contextualSpacing/>
    </w:pPr>
  </w:style>
  <w:style w:type="table" w:styleId="PlainTable4">
    <w:name w:val="Plain Table 4"/>
    <w:basedOn w:val="TableNormal"/>
    <w:uiPriority w:val="44"/>
    <w:rsid w:val="00083B37"/>
    <w:pPr>
      <w:spacing w:after="0" w:line="240" w:lineRule="auto"/>
    </w:pPr>
    <w:tblPr>
      <w:tblStyleRowBandSize w:val="1"/>
      <w:tblStyleColBandSize w:val="1"/>
      <w:tblCellMar>
        <w:left w:w="0" w:type="dxa"/>
        <w:right w:w="0" w:type="dxa"/>
      </w:tblCellMar>
    </w:tblPr>
    <w:tblStylePr w:type="firstRow">
      <w:rPr>
        <w:b w:val="0"/>
        <w:bCs/>
        <w:i w:val="0"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B31FE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31FE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31FE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31FE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31FE5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31FE5"/>
    <w:pPr>
      <w:spacing w:after="0" w:line="240" w:lineRule="auto"/>
    </w:pPr>
    <w:rPr>
      <w:rFonts w:ascii="Segoe UI" w:hAnsi="Segoe UI" w:cs="Segoe UI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31FE5"/>
    <w:rPr>
      <w:rFonts w:ascii="Segoe UI" w:hAnsi="Segoe UI" w:cs="Segoe U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esar\AppData\Roaming\Microsoft\Templates\Project%20scope%20report%20(Business%20Blue%20design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253245950E524BA3BF4FEF068D9EA50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CAE6E70-3722-4E3A-A168-3954F7817585}"/>
      </w:docPartPr>
      <w:docPartBody>
        <w:p w:rsidR="00D707F4" w:rsidRDefault="0032599C">
          <w:r w:rsidRPr="00CA2AB0">
            <w:rPr>
              <w:rStyle w:val="PlaceholderText"/>
            </w:rPr>
            <w:t>[Title]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B27C6"/>
    <w:rsid w:val="000926C6"/>
    <w:rsid w:val="00306210"/>
    <w:rsid w:val="0032599C"/>
    <w:rsid w:val="003D0AE1"/>
    <w:rsid w:val="00450380"/>
    <w:rsid w:val="005B27C6"/>
    <w:rsid w:val="006F3A07"/>
    <w:rsid w:val="00855626"/>
    <w:rsid w:val="009D1F23"/>
    <w:rsid w:val="00C351BC"/>
    <w:rsid w:val="00D01DDE"/>
    <w:rsid w:val="00D707F4"/>
    <w:rsid w:val="00DC1FF6"/>
    <w:rsid w:val="00EE68D7"/>
    <w:rsid w:val="00FE204B"/>
    <w:rsid w:val="00FF60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PT" w:eastAsia="pt-P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32599C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Proposal">
      <a:dk1>
        <a:sysClr val="windowText" lastClr="000000"/>
      </a:dk1>
      <a:lt1>
        <a:sysClr val="window" lastClr="FFFFFF"/>
      </a:lt1>
      <a:dk2>
        <a:srgbClr val="2C283A"/>
      </a:dk2>
      <a:lt2>
        <a:srgbClr val="F1EAE6"/>
      </a:lt2>
      <a:accent1>
        <a:srgbClr val="5B9BD5"/>
      </a:accent1>
      <a:accent2>
        <a:srgbClr val="86BB40"/>
      </a:accent2>
      <a:accent3>
        <a:srgbClr val="F4BF2E"/>
      </a:accent3>
      <a:accent4>
        <a:srgbClr val="F3866C"/>
      </a:accent4>
      <a:accent5>
        <a:srgbClr val="92588D"/>
      </a:accent5>
      <a:accent6>
        <a:srgbClr val="F3533F"/>
      </a:accent6>
      <a:hlink>
        <a:srgbClr val="40ACD1"/>
      </a:hlink>
      <a:folHlink>
        <a:srgbClr val="92588D"/>
      </a:folHlink>
    </a:clrScheme>
    <a:fontScheme name="Arial Black-Arial">
      <a:majorFont>
        <a:latin typeface="Arial Black"/>
        <a:ea typeface=""/>
        <a:cs typeface=""/>
        <a:font script="Jpan" typeface="ＭＳ ゴシック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Arial"/>
        <a:ea typeface=""/>
        <a:cs typeface=""/>
        <a:font script="Jpan" typeface="ＭＳ ゴシック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Project scope report (Business Blue design).dotx</Template>
  <TotalTime>22</TotalTime>
  <Pages>3</Pages>
  <Words>631</Words>
  <Characters>3412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Fundamentos de Computação Gráfica - 2021/2022</vt:lpstr>
    </vt:vector>
  </TitlesOfParts>
  <Company/>
  <LinksUpToDate>false</LinksUpToDate>
  <CharactersWithSpaces>4035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Fundamentos de Computação Gráfica - 2023/2024</dc:title>
  <dc:subject/>
  <dc:creator>César Páris</dc:creator>
  <cp:keywords/>
  <cp:lastModifiedBy>César Páris</cp:lastModifiedBy>
  <cp:revision>6</cp:revision>
  <dcterms:created xsi:type="dcterms:W3CDTF">2023-02-21T16:42:00Z</dcterms:created>
  <dcterms:modified xsi:type="dcterms:W3CDTF">2024-02-22T11:20:00Z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0x010100AA3F7D94069FF64A86F7DFF56D60E3BE</vt:lpwstr>
  </property>
  <property fmtid="{D5CDD505-2E9C-101B-9397-08002B2CF9AE}" pid="3" name="InternalTags">
    <vt:lpwstr/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ScenarioTags">
    <vt:lpwstr/>
  </property>
  <property fmtid="{D5CDD505-2E9C-101B-9397-08002B2CF9AE}" pid="7" name="CampaignTags">
    <vt:lpwstr/>
  </property>
</Properties>
</file>